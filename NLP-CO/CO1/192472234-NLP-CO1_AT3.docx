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F7BE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549C514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17AED809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p w14:paraId="40F711A5">
      <w:pPr>
        <w:pBdr>
          <w:bottom w:val="single" w:color="1F4E79" w:sz="6" w:space="1"/>
        </w:pBdr>
        <w:spacing w:after="80"/>
        <w:jc w:val="center"/>
      </w:pPr>
    </w:p>
    <w:p w14:paraId="5CC9230A">
      <w:pPr>
        <w:spacing w:after="50"/>
      </w:pPr>
    </w:p>
    <w:tbl>
      <w:tblPr>
        <w:tblStyle w:val="9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647DA8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E1E9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4B2F8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8D3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A7AF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4F3D9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9994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8CE3C">
            <w:r>
              <w:rPr>
                <w:sz w:val="18"/>
                <w:szCs w:val="18"/>
              </w:rPr>
              <w:t>CO1 – Imitation (L1)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BF652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78DB2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 xml:space="preserve">Assessment Tool </w:t>
            </w:r>
            <w:r>
              <w:rPr>
                <w:rFonts w:hint="default"/>
                <w:sz w:val="18"/>
                <w:szCs w:val="18"/>
                <w:lang w:val="en-US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hint="default"/>
                <w:sz w:val="18"/>
                <w:szCs w:val="18"/>
                <w:lang w:val="en-US"/>
              </w:rPr>
              <w:t>Coding Challenge</w:t>
            </w:r>
          </w:p>
        </w:tc>
      </w:tr>
      <w:tr w14:paraId="5A65C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BC89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F3C88">
            <w:r>
              <w:rPr>
                <w:rFonts w:hint="default"/>
                <w:sz w:val="18"/>
                <w:szCs w:val="18"/>
                <w:lang w:val="en-US"/>
              </w:rPr>
              <w:t>3</w:t>
            </w:r>
            <w:r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AB378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FF5FD"/>
        </w:tc>
      </w:tr>
      <w:tr w14:paraId="4F272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A01C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F955E">
            <w:r>
              <w:t>Analyse NLP models, regular expression patterns, finite state automata, morphological processing techniques and to interpret language processing. (BL-3)</w:t>
            </w:r>
          </w:p>
        </w:tc>
      </w:tr>
      <w:tr w14:paraId="6B904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B907C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15F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65182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A64C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42B7E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C8C62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BAF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B.E-CSE-AI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F5DE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664A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16-07-2026</w:t>
            </w:r>
          </w:p>
        </w:tc>
      </w:tr>
    </w:tbl>
    <w:p w14:paraId="52F2890A">
      <w:pPr>
        <w:spacing w:after="50"/>
      </w:pPr>
    </w:p>
    <w:tbl>
      <w:tblPr>
        <w:tblStyle w:val="1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62FF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0F7144">
            <w:r>
              <w:rPr>
                <w:b/>
                <w:bCs/>
                <w:color w:val="C00000"/>
              </w:rPr>
              <w:t>Code of Conduct</w:t>
            </w:r>
          </w:p>
          <w:p w14:paraId="3CA9246A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i/>
                <w:iCs/>
                <w:sz w:val="18"/>
                <w:szCs w:val="18"/>
                <w:u w:val="single"/>
                <w:lang w:val="en-US"/>
              </w:rPr>
              <w:t xml:space="preserve">T.Praveen Kumar (192472234) 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851F59B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Signature of the Student:</w:t>
            </w:r>
            <w:r>
              <w:rPr>
                <w:sz w:val="18"/>
                <w:szCs w:val="18"/>
                <w:u w:val="single"/>
              </w:rPr>
              <w:t xml:space="preserve"> </w:t>
            </w:r>
            <w:r>
              <w:rPr>
                <w:rFonts w:hint="default"/>
                <w:sz w:val="18"/>
                <w:szCs w:val="18"/>
                <w:u w:val="single"/>
                <w:lang w:val="en-US"/>
              </w:rPr>
              <w:t xml:space="preserve">T.Praveen Kumar  </w:t>
            </w:r>
          </w:p>
        </w:tc>
      </w:tr>
    </w:tbl>
    <w:p w14:paraId="72DE9909">
      <w:pPr>
        <w:spacing w:after="50"/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F35B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77593D">
            <w:r>
              <w:rPr>
                <w:b/>
                <w:bCs/>
                <w:color w:val="C00000"/>
              </w:rPr>
              <w:t>Instructions</w:t>
            </w:r>
          </w:p>
          <w:p w14:paraId="53A1CE3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478DFEB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586BDF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2"/>
                <w:szCs w:val="22"/>
              </w:rPr>
            </w:pPr>
            <w:r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A939C1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8B0740B">
      <w:pPr>
        <w:spacing w:after="50"/>
      </w:pPr>
    </w:p>
    <w:tbl>
      <w:tblPr>
        <w:tblStyle w:val="13"/>
        <w:tblW w:w="1007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31"/>
        <w:gridCol w:w="4086"/>
        <w:gridCol w:w="1362"/>
      </w:tblGrid>
      <w:tr w14:paraId="6E0459E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21" w:hRule="atLeast"/>
        </w:trPr>
        <w:tc>
          <w:tcPr>
            <w:tcW w:w="463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156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F7F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B73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14:paraId="2914E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9" w:hRule="atLeast"/>
        </w:trPr>
        <w:tc>
          <w:tcPr>
            <w:tcW w:w="463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629E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5C9F4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8968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14:paraId="5EA50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463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C9171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4ACC5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871CF">
            <w:pPr>
              <w:jc w:val="center"/>
            </w:pPr>
            <w:r>
              <w:t>2</w:t>
            </w:r>
          </w:p>
        </w:tc>
      </w:tr>
      <w:tr w14:paraId="41399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9" w:hRule="atLeast"/>
        </w:trPr>
        <w:tc>
          <w:tcPr>
            <w:tcW w:w="463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09A5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5B392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34A5C">
            <w:pPr>
              <w:jc w:val="center"/>
            </w:pPr>
            <w:r>
              <w:t>3</w:t>
            </w:r>
          </w:p>
        </w:tc>
      </w:tr>
    </w:tbl>
    <w:p w14:paraId="48F21E90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01BE1045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257F6614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08BDE11B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4A1BC6B4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717149C0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37CE2683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74026859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03B0631C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7F8BF88C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01050BAE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0AD18246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6152EE89">
      <w:pPr>
        <w:spacing w:before="66"/>
        <w:ind w:left="0" w:right="0" w:firstLine="0"/>
        <w:jc w:val="left"/>
        <w:rPr>
          <w:rFonts w:ascii="Arial" w:hAnsi="Arial"/>
          <w:b/>
          <w:color w:val="BE0000"/>
          <w:sz w:val="22"/>
        </w:rPr>
      </w:pPr>
    </w:p>
    <w:p w14:paraId="2D8ACB5B">
      <w:pPr>
        <w:spacing w:before="66"/>
        <w:ind w:left="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223520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E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4pt;margin-top:17.6pt;height:0.1pt;width:504pt;mso-position-horizontal-relative:page;mso-wrap-distance-bottom:0pt;mso-wrap-distance-top:0pt;z-index:-251656192;mso-width-relative:page;mso-height-relative:page;" filled="f" stroked="t" coordsize="6400800,1" o:gfxdata="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P/q2rZAAAACgEAAA8AAAAA&#10;AAAAAQAgAAAAIgAAAGRycy9kb3ducmV2LnhtbFBLAQIUABQAAAAIAIdO4kDjSPUlEwIAAHoEAAAO&#10;AAAAAAAAAAEAIAAAACgBAABkcnMvZTJvRG9jLnhtbFBLBQYAAAAABgAGAFkBAACtBQAAAAA=&#10;" path="m0,0l6400800,0e">
                <v:fill on="f" focussize="0,0"/>
                <v:stroke color="#BE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Annexure A – Coding Challenge "/>
      <w:bookmarkEnd w:id="0"/>
      <w:r>
        <w:rPr>
          <w:rFonts w:ascii="Arial" w:hAnsi="Arial"/>
          <w:b/>
          <w:color w:val="BE0000"/>
          <w:sz w:val="22"/>
        </w:rPr>
        <w:t>Annexure</w:t>
      </w:r>
      <w:r>
        <w:rPr>
          <w:rFonts w:ascii="Arial" w:hAnsi="Arial"/>
          <w:b/>
          <w:color w:val="BE0000"/>
          <w:spacing w:val="-4"/>
          <w:sz w:val="22"/>
        </w:rPr>
        <w:t xml:space="preserve"> </w:t>
      </w:r>
      <w:r>
        <w:rPr>
          <w:rFonts w:ascii="Arial" w:hAnsi="Arial"/>
          <w:b/>
          <w:color w:val="BE0000"/>
          <w:sz w:val="22"/>
        </w:rPr>
        <w:t>A</w:t>
      </w:r>
      <w:r>
        <w:rPr>
          <w:rFonts w:ascii="Arial" w:hAnsi="Arial"/>
          <w:b/>
          <w:color w:val="BE0000"/>
          <w:spacing w:val="-4"/>
          <w:sz w:val="22"/>
        </w:rPr>
        <w:t xml:space="preserve"> </w:t>
      </w:r>
      <w:r>
        <w:rPr>
          <w:rFonts w:ascii="Arial" w:hAnsi="Arial"/>
          <w:b/>
          <w:color w:val="BE0000"/>
          <w:sz w:val="22"/>
        </w:rPr>
        <w:t>–</w:t>
      </w:r>
      <w:r>
        <w:rPr>
          <w:rFonts w:ascii="Arial" w:hAnsi="Arial"/>
          <w:b/>
          <w:color w:val="BE0000"/>
          <w:spacing w:val="-4"/>
          <w:sz w:val="22"/>
        </w:rPr>
        <w:t xml:space="preserve"> </w:t>
      </w:r>
      <w:r>
        <w:rPr>
          <w:rFonts w:ascii="Arial" w:hAnsi="Arial"/>
          <w:b/>
          <w:color w:val="BE0000"/>
          <w:sz w:val="22"/>
        </w:rPr>
        <w:t>Coding</w:t>
      </w:r>
      <w:r>
        <w:rPr>
          <w:rFonts w:ascii="Arial" w:hAnsi="Arial"/>
          <w:b/>
          <w:color w:val="BE0000"/>
          <w:spacing w:val="-4"/>
          <w:sz w:val="22"/>
        </w:rPr>
        <w:t xml:space="preserve"> </w:t>
      </w:r>
      <w:r>
        <w:rPr>
          <w:rFonts w:ascii="Arial" w:hAnsi="Arial"/>
          <w:b/>
          <w:color w:val="BE0000"/>
          <w:spacing w:val="-2"/>
          <w:sz w:val="22"/>
        </w:rPr>
        <w:t>Challenge</w:t>
      </w:r>
    </w:p>
    <w:p w14:paraId="49BF5E91">
      <w:pPr>
        <w:pStyle w:val="5"/>
        <w:spacing w:before="64"/>
        <w:rPr>
          <w:rFonts w:ascii="Arial"/>
          <w:b/>
          <w:sz w:val="22"/>
        </w:rPr>
      </w:pPr>
    </w:p>
    <w:p w14:paraId="2BDAB21B">
      <w:pPr>
        <w:spacing w:before="1"/>
        <w:ind w:left="1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-28575</wp:posOffset>
            </wp:positionV>
            <wp:extent cx="6410325" cy="51435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514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Section 1: Intelligent Email and Passwor"/>
      <w:bookmarkEnd w:id="1"/>
      <w:r>
        <w:rPr>
          <w:rFonts w:ascii="Arial"/>
          <w:b/>
          <w:color w:val="FFFFFF"/>
          <w:sz w:val="20"/>
        </w:rPr>
        <w:t>Section</w:t>
      </w:r>
      <w:r>
        <w:rPr>
          <w:rFonts w:ascii="Arial"/>
          <w:b/>
          <w:color w:val="FFFFFF"/>
          <w:spacing w:val="-10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1:</w:t>
      </w:r>
      <w:r>
        <w:rPr>
          <w:rFonts w:ascii="Arial"/>
          <w:b/>
          <w:color w:val="FFFFFF"/>
          <w:spacing w:val="-8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Intelligent</w:t>
      </w:r>
      <w:r>
        <w:rPr>
          <w:rFonts w:ascii="Arial"/>
          <w:b/>
          <w:color w:val="FFFFFF"/>
          <w:spacing w:val="-7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Email</w:t>
      </w:r>
      <w:r>
        <w:rPr>
          <w:rFonts w:ascii="Arial"/>
          <w:b/>
          <w:color w:val="FFFFFF"/>
          <w:spacing w:val="-8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and</w:t>
      </w:r>
      <w:r>
        <w:rPr>
          <w:rFonts w:ascii="Arial"/>
          <w:b/>
          <w:color w:val="FFFFFF"/>
          <w:spacing w:val="-7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Password</w:t>
      </w:r>
      <w:r>
        <w:rPr>
          <w:rFonts w:ascii="Arial"/>
          <w:b/>
          <w:color w:val="FFFFFF"/>
          <w:spacing w:val="-8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Validator</w:t>
      </w:r>
      <w:r>
        <w:rPr>
          <w:rFonts w:ascii="Arial"/>
          <w:b/>
          <w:color w:val="FFFFFF"/>
          <w:spacing w:val="-7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using</w:t>
      </w:r>
      <w:r>
        <w:rPr>
          <w:rFonts w:ascii="Arial"/>
          <w:b/>
          <w:color w:val="FFFFFF"/>
          <w:spacing w:val="-8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Regular</w:t>
      </w:r>
      <w:r>
        <w:rPr>
          <w:rFonts w:ascii="Arial"/>
          <w:b/>
          <w:color w:val="FFFFFF"/>
          <w:spacing w:val="-7"/>
          <w:sz w:val="20"/>
        </w:rPr>
        <w:t xml:space="preserve"> </w:t>
      </w:r>
      <w:r>
        <w:rPr>
          <w:rFonts w:ascii="Arial"/>
          <w:b/>
          <w:color w:val="FFFFFF"/>
          <w:spacing w:val="-2"/>
          <w:sz w:val="20"/>
        </w:rPr>
        <w:t>Expressions</w:t>
      </w:r>
    </w:p>
    <w:p w14:paraId="43DD72A0">
      <w:pPr>
        <w:spacing w:before="150"/>
        <w:ind w:left="4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1.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Problem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Statement:</w:t>
      </w:r>
    </w:p>
    <w:p w14:paraId="06970F4B">
      <w:pPr>
        <w:spacing w:before="0"/>
        <w:ind w:left="120" w:right="525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system.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validate user credentials based on predefined security policies.</w:t>
      </w:r>
    </w:p>
    <w:p w14:paraId="024A27F7">
      <w:pPr>
        <w:spacing w:before="230"/>
        <w:ind w:left="120" w:right="0" w:firstLine="0"/>
        <w:jc w:val="left"/>
        <w:rPr>
          <w:rFonts w:ascii="Arial"/>
          <w:b/>
          <w:sz w:val="20"/>
        </w:rPr>
      </w:pPr>
      <w:bookmarkStart w:id="2" w:name="Develop a Python application that valida"/>
      <w:bookmarkEnd w:id="2"/>
      <w:r>
        <w:rPr>
          <w:rFonts w:ascii="Arial"/>
          <w:b/>
          <w:sz w:val="20"/>
        </w:rPr>
        <w:t>Develop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Python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application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that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validates:</w:t>
      </w:r>
    </w:p>
    <w:p w14:paraId="21A4F8B5">
      <w:pPr>
        <w:spacing w:before="0"/>
        <w:ind w:left="120" w:right="9677" w:firstLine="0"/>
        <w:jc w:val="left"/>
        <w:rPr>
          <w:sz w:val="20"/>
        </w:rPr>
      </w:pPr>
      <w:r>
        <w:rPr>
          <w:sz w:val="20"/>
        </w:rPr>
        <w:t xml:space="preserve">Email Address </w:t>
      </w:r>
      <w:r>
        <w:rPr>
          <w:spacing w:val="-2"/>
          <w:sz w:val="20"/>
        </w:rPr>
        <w:t xml:space="preserve">Password </w:t>
      </w:r>
      <w:r>
        <w:rPr>
          <w:sz w:val="20"/>
        </w:rPr>
        <w:t>Mobile</w:t>
      </w:r>
      <w:r>
        <w:rPr>
          <w:spacing w:val="-14"/>
          <w:sz w:val="20"/>
        </w:rPr>
        <w:t xml:space="preserve"> </w:t>
      </w:r>
      <w:r>
        <w:rPr>
          <w:sz w:val="20"/>
        </w:rPr>
        <w:t>Number</w:t>
      </w:r>
    </w:p>
    <w:p w14:paraId="325B3F84">
      <w:pPr>
        <w:spacing w:before="230"/>
        <w:ind w:left="120" w:right="0" w:firstLine="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Regular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Expressions.</w:t>
      </w:r>
    </w:p>
    <w:p w14:paraId="3F5ADA8B">
      <w:pPr>
        <w:spacing w:before="230"/>
        <w:ind w:left="120" w:right="0" w:firstLine="0"/>
        <w:jc w:val="left"/>
        <w:rPr>
          <w:rFonts w:ascii="Arial"/>
          <w:b/>
          <w:sz w:val="20"/>
        </w:rPr>
      </w:pPr>
      <w:bookmarkStart w:id="3" w:name="Validation Rules "/>
      <w:bookmarkEnd w:id="3"/>
      <w:r>
        <w:rPr>
          <w:rFonts w:ascii="Arial"/>
          <w:b/>
          <w:spacing w:val="-2"/>
          <w:sz w:val="20"/>
        </w:rPr>
        <w:t>Validation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Rules</w:t>
      </w:r>
    </w:p>
    <w:p w14:paraId="6C3F4911">
      <w:pPr>
        <w:spacing w:before="0"/>
        <w:ind w:left="120" w:right="0" w:firstLine="0"/>
        <w:jc w:val="left"/>
        <w:rPr>
          <w:sz w:val="20"/>
        </w:rPr>
      </w:pPr>
      <w:r>
        <w:rPr>
          <w:spacing w:val="-2"/>
          <w:sz w:val="20"/>
        </w:rPr>
        <w:t>Email</w:t>
      </w:r>
    </w:p>
    <w:p w14:paraId="6C6FBF96"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start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alphabet.</w:t>
      </w:r>
    </w:p>
    <w:p w14:paraId="3D69EF7B">
      <w:pPr>
        <w:spacing w:before="0"/>
        <w:ind w:left="120" w:right="7129" w:firstLine="0"/>
        <w:jc w:val="left"/>
        <w:rPr>
          <w:sz w:val="20"/>
        </w:rPr>
      </w:pP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contain</w:t>
      </w:r>
      <w:r>
        <w:rPr>
          <w:spacing w:val="-6"/>
          <w:sz w:val="20"/>
        </w:rPr>
        <w:t xml:space="preserve"> </w:t>
      </w:r>
      <w:r>
        <w:rPr>
          <w:sz w:val="20"/>
        </w:rPr>
        <w:t>letters,</w:t>
      </w:r>
      <w:r>
        <w:rPr>
          <w:spacing w:val="-6"/>
          <w:sz w:val="20"/>
        </w:rPr>
        <w:t xml:space="preserve"> </w:t>
      </w:r>
      <w:r>
        <w:rPr>
          <w:sz w:val="20"/>
        </w:rPr>
        <w:t>digits,</w:t>
      </w:r>
      <w:r>
        <w:rPr>
          <w:spacing w:val="-6"/>
          <w:sz w:val="20"/>
        </w:rPr>
        <w:t xml:space="preserve"> </w:t>
      </w:r>
      <w:r>
        <w:rPr>
          <w:sz w:val="20"/>
        </w:rPr>
        <w:t>'.',</w:t>
      </w:r>
      <w:r>
        <w:rPr>
          <w:spacing w:val="-6"/>
          <w:sz w:val="20"/>
        </w:rPr>
        <w:t xml:space="preserve"> </w:t>
      </w:r>
      <w:r>
        <w:rPr>
          <w:sz w:val="20"/>
        </w:rPr>
        <w:t>'_'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z w:val="20"/>
        </w:rPr>
        <w:t>'@'. Domain should contain only alphabets.</w:t>
      </w:r>
    </w:p>
    <w:p w14:paraId="48A217BC"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Valid</w:t>
      </w:r>
      <w:r>
        <w:rPr>
          <w:spacing w:val="-9"/>
          <w:sz w:val="20"/>
        </w:rPr>
        <w:t xml:space="preserve"> </w:t>
      </w:r>
      <w:r>
        <w:rPr>
          <w:sz w:val="20"/>
        </w:rPr>
        <w:t>extensions:</w:t>
      </w:r>
      <w:r>
        <w:rPr>
          <w:spacing w:val="-8"/>
          <w:sz w:val="20"/>
        </w:rPr>
        <w:t xml:space="preserve"> </w:t>
      </w:r>
      <w:r>
        <w:rPr>
          <w:sz w:val="20"/>
        </w:rPr>
        <w:t>.com,</w:t>
      </w:r>
      <w:r>
        <w:rPr>
          <w:spacing w:val="-8"/>
          <w:sz w:val="20"/>
        </w:rPr>
        <w:t xml:space="preserve"> </w:t>
      </w:r>
      <w:r>
        <w:rPr>
          <w:sz w:val="20"/>
        </w:rPr>
        <w:t>.org,</w:t>
      </w:r>
      <w:r>
        <w:rPr>
          <w:spacing w:val="-9"/>
          <w:sz w:val="20"/>
        </w:rPr>
        <w:t xml:space="preserve"> </w:t>
      </w:r>
      <w:r>
        <w:rPr>
          <w:sz w:val="20"/>
        </w:rPr>
        <w:t>.edu,</w:t>
      </w:r>
      <w:r>
        <w:rPr>
          <w:spacing w:val="-8"/>
          <w:sz w:val="20"/>
        </w:rPr>
        <w:t xml:space="preserve"> </w:t>
      </w:r>
      <w:r>
        <w:rPr>
          <w:sz w:val="20"/>
        </w:rPr>
        <w:t>.net,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.in</w:t>
      </w:r>
    </w:p>
    <w:p w14:paraId="18D53618">
      <w:pPr>
        <w:spacing w:before="0"/>
        <w:ind w:left="120" w:right="0" w:firstLine="0"/>
        <w:jc w:val="left"/>
        <w:rPr>
          <w:rFonts w:ascii="Arial"/>
          <w:b/>
          <w:sz w:val="20"/>
        </w:rPr>
      </w:pPr>
      <w:bookmarkStart w:id="4" w:name="Password "/>
      <w:bookmarkEnd w:id="4"/>
      <w:r>
        <w:rPr>
          <w:rFonts w:ascii="Arial"/>
          <w:b/>
          <w:spacing w:val="-2"/>
          <w:sz w:val="20"/>
        </w:rPr>
        <w:t>Password</w:t>
      </w:r>
    </w:p>
    <w:p w14:paraId="5992A2AC">
      <w:pPr>
        <w:spacing w:before="0"/>
        <w:ind w:left="120" w:right="0" w:firstLine="0"/>
        <w:jc w:val="both"/>
        <w:rPr>
          <w:sz w:val="20"/>
        </w:rPr>
      </w:pPr>
      <w:r>
        <w:rPr>
          <w:sz w:val="20"/>
        </w:rPr>
        <w:t>Minimum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characters</w:t>
      </w:r>
    </w:p>
    <w:p w14:paraId="08ADCD7C">
      <w:pPr>
        <w:spacing w:before="0"/>
        <w:ind w:left="120" w:right="8492" w:firstLine="0"/>
        <w:jc w:val="both"/>
        <w:rPr>
          <w:sz w:val="20"/>
        </w:rPr>
      </w:pP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least</w:t>
      </w:r>
      <w:r>
        <w:rPr>
          <w:spacing w:val="-10"/>
          <w:sz w:val="20"/>
        </w:rPr>
        <w:t xml:space="preserve"> </w:t>
      </w:r>
      <w:r>
        <w:rPr>
          <w:sz w:val="20"/>
        </w:rPr>
        <w:t>one</w:t>
      </w:r>
      <w:r>
        <w:rPr>
          <w:spacing w:val="-10"/>
          <w:sz w:val="20"/>
        </w:rPr>
        <w:t xml:space="preserve"> </w:t>
      </w:r>
      <w:r>
        <w:rPr>
          <w:sz w:val="20"/>
        </w:rPr>
        <w:t>uppercase</w:t>
      </w:r>
      <w:r>
        <w:rPr>
          <w:spacing w:val="-10"/>
          <w:sz w:val="20"/>
        </w:rPr>
        <w:t xml:space="preserve"> </w:t>
      </w:r>
      <w:r>
        <w:rPr>
          <w:sz w:val="20"/>
        </w:rPr>
        <w:t>letter At least one</w:t>
      </w:r>
      <w:r>
        <w:rPr>
          <w:spacing w:val="-8"/>
          <w:sz w:val="20"/>
        </w:rPr>
        <w:t xml:space="preserve"> </w:t>
      </w:r>
      <w:r>
        <w:rPr>
          <w:sz w:val="20"/>
        </w:rPr>
        <w:t>lowercase</w:t>
      </w:r>
      <w:r>
        <w:rPr>
          <w:spacing w:val="-8"/>
          <w:sz w:val="20"/>
        </w:rPr>
        <w:t xml:space="preserve"> </w:t>
      </w:r>
      <w:r>
        <w:rPr>
          <w:sz w:val="20"/>
        </w:rPr>
        <w:t>letter At least one digit</w:t>
      </w:r>
    </w:p>
    <w:p w14:paraId="39A51CD9">
      <w:pPr>
        <w:spacing w:before="0"/>
        <w:ind w:left="120" w:right="0" w:firstLine="0"/>
        <w:jc w:val="both"/>
        <w:rPr>
          <w:sz w:val="20"/>
        </w:rPr>
      </w:pP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least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special</w:t>
      </w:r>
      <w:r>
        <w:rPr>
          <w:spacing w:val="-5"/>
          <w:sz w:val="20"/>
        </w:rPr>
        <w:t xml:space="preserve"> </w:t>
      </w:r>
      <w:r>
        <w:rPr>
          <w:sz w:val="20"/>
        </w:rPr>
        <w:t>character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(@,#,$,%,&amp;,!)</w:t>
      </w:r>
    </w:p>
    <w:p w14:paraId="6F6FAE19">
      <w:pPr>
        <w:spacing w:before="0"/>
        <w:ind w:left="120" w:right="0" w:firstLine="0"/>
        <w:jc w:val="left"/>
        <w:rPr>
          <w:rFonts w:ascii="Arial"/>
          <w:b/>
          <w:sz w:val="20"/>
        </w:rPr>
      </w:pPr>
      <w:bookmarkStart w:id="5" w:name="Mobile Number "/>
      <w:bookmarkEnd w:id="5"/>
      <w:r>
        <w:rPr>
          <w:rFonts w:ascii="Arial"/>
          <w:b/>
          <w:sz w:val="20"/>
        </w:rPr>
        <w:t>Mobile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Number</w:t>
      </w:r>
    </w:p>
    <w:p w14:paraId="7B1BF388">
      <w:pPr>
        <w:spacing w:before="0"/>
        <w:ind w:left="120" w:right="8022" w:firstLine="0"/>
        <w:jc w:val="left"/>
        <w:rPr>
          <w:rFonts w:ascii="Arial" w:hAnsi="Arial"/>
          <w:b/>
          <w:sz w:val="20"/>
        </w:rPr>
      </w:pPr>
      <w:r>
        <w:rPr>
          <w:sz w:val="20"/>
        </w:rPr>
        <w:t>Must contain exactly 10 digits. First</w:t>
      </w:r>
      <w:r>
        <w:rPr>
          <w:spacing w:val="-8"/>
          <w:sz w:val="20"/>
        </w:rPr>
        <w:t xml:space="preserve"> </w:t>
      </w:r>
      <w:r>
        <w:rPr>
          <w:sz w:val="20"/>
        </w:rPr>
        <w:t>digit</w:t>
      </w:r>
      <w:r>
        <w:rPr>
          <w:spacing w:val="-8"/>
          <w:sz w:val="20"/>
        </w:rPr>
        <w:t xml:space="preserve"> </w:t>
      </w:r>
      <w:r>
        <w:rPr>
          <w:sz w:val="20"/>
        </w:rPr>
        <w:t>should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6–9. </w:t>
      </w:r>
      <w:r>
        <w:rPr>
          <w:rFonts w:ascii="Arial" w:hAnsi="Arial"/>
          <w:b/>
          <w:sz w:val="20"/>
        </w:rPr>
        <w:t>Expected Output</w:t>
      </w:r>
    </w:p>
    <w:p w14:paraId="6B95CF08">
      <w:pPr>
        <w:spacing w:before="230"/>
        <w:ind w:left="120" w:right="0" w:firstLine="0"/>
        <w:jc w:val="left"/>
        <w:rPr>
          <w:sz w:val="20"/>
        </w:rPr>
      </w:pPr>
      <w:r>
        <w:rPr>
          <w:spacing w:val="-2"/>
          <w:sz w:val="20"/>
        </w:rPr>
        <w:t>Display:</w:t>
      </w:r>
    </w:p>
    <w:p w14:paraId="67BA7F40">
      <w:pPr>
        <w:spacing w:before="230"/>
        <w:ind w:left="120" w:right="0" w:firstLine="0"/>
        <w:jc w:val="left"/>
        <w:rPr>
          <w:sz w:val="20"/>
        </w:rPr>
      </w:pPr>
      <w:r>
        <w:rPr>
          <w:sz w:val="20"/>
        </w:rPr>
        <w:t>Valid</w:t>
      </w:r>
      <w:r>
        <w:rPr>
          <w:spacing w:val="-8"/>
          <w:sz w:val="20"/>
        </w:rPr>
        <w:t xml:space="preserve"> </w:t>
      </w:r>
      <w:r>
        <w:rPr>
          <w:sz w:val="20"/>
        </w:rPr>
        <w:t>Email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Invalid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Email</w:t>
      </w:r>
    </w:p>
    <w:p w14:paraId="714E0FD2"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Password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Weak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Password</w:t>
      </w:r>
    </w:p>
    <w:p w14:paraId="6DEEC7F0"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Valid</w:t>
      </w:r>
      <w:r>
        <w:rPr>
          <w:spacing w:val="-8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Number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Invalid</w:t>
      </w:r>
      <w:r>
        <w:rPr>
          <w:spacing w:val="-8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4FAE81B4">
      <w:pPr>
        <w:spacing w:before="10" w:after="0" w:line="240" w:lineRule="auto"/>
        <w:rPr>
          <w:sz w:val="14"/>
        </w:rPr>
      </w:pPr>
    </w:p>
    <w:tbl>
      <w:tblPr>
        <w:tblStyle w:val="4"/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 w14:paraId="1EFA39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0080" w:type="dxa"/>
            <w:shd w:val="clear" w:color="auto" w:fill="D5E3F0"/>
          </w:tcPr>
          <w:p w14:paraId="0B0F31AB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006AE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0080" w:type="dxa"/>
            <w:tcBorders>
              <w:bottom w:val="single" w:color="9DC2E6" w:sz="8" w:space="0"/>
            </w:tcBorders>
            <w:shd w:val="clear" w:color="auto" w:fill="1F4E78"/>
          </w:tcPr>
          <w:p w14:paraId="6567944B">
            <w:pPr>
              <w:pStyle w:val="8"/>
              <w:spacing w:before="68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2: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Design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Finite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State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Automata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(FSA)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Simulator</w:t>
            </w:r>
          </w:p>
        </w:tc>
      </w:tr>
      <w:tr w14:paraId="78E21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9" w:hRule="atLeast"/>
        </w:trPr>
        <w:tc>
          <w:tcPr>
            <w:tcW w:w="10080" w:type="dxa"/>
            <w:tcBorders>
              <w:top w:val="single" w:color="9DC2E6" w:sz="8" w:space="0"/>
              <w:left w:val="single" w:color="9DC2E6" w:sz="8" w:space="0"/>
              <w:bottom w:val="single" w:color="9DC2E6" w:sz="8" w:space="0"/>
              <w:right w:val="single" w:color="9DC2E6" w:sz="8" w:space="0"/>
            </w:tcBorders>
            <w:shd w:val="clear" w:color="auto" w:fill="F5FAFF"/>
          </w:tcPr>
          <w:p w14:paraId="6F0447F4">
            <w:pPr>
              <w:pStyle w:val="8"/>
              <w:numPr>
                <w:ilvl w:val="0"/>
                <w:numId w:val="2"/>
              </w:numPr>
              <w:tabs>
                <w:tab w:val="left" w:pos="842"/>
              </w:tabs>
              <w:spacing w:before="92" w:after="0" w:line="240" w:lineRule="auto"/>
              <w:ind w:left="842" w:right="0" w:hanging="35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Statement</w:t>
            </w:r>
          </w:p>
          <w:p w14:paraId="456BF32B">
            <w:pPr>
              <w:pStyle w:val="8"/>
              <w:spacing w:before="230"/>
              <w:ind w:left="12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Python-based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Deterministic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Automata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(DFA)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simulator.</w:t>
            </w:r>
          </w:p>
          <w:p w14:paraId="2534778F">
            <w:pPr>
              <w:pStyle w:val="8"/>
              <w:spacing w:before="23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program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should:</w:t>
            </w:r>
          </w:p>
          <w:p w14:paraId="0F569908">
            <w:pPr>
              <w:pStyle w:val="8"/>
              <w:numPr>
                <w:ilvl w:val="1"/>
                <w:numId w:val="2"/>
              </w:numPr>
              <w:tabs>
                <w:tab w:val="left" w:pos="844"/>
              </w:tabs>
              <w:spacing w:before="0" w:after="0" w:line="240" w:lineRule="auto"/>
              <w:ind w:left="84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Accept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DFA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description</w:t>
            </w:r>
          </w:p>
          <w:p w14:paraId="5656C9F8">
            <w:pPr>
              <w:pStyle w:val="8"/>
              <w:numPr>
                <w:ilvl w:val="2"/>
                <w:numId w:val="2"/>
              </w:numPr>
              <w:tabs>
                <w:tab w:val="left" w:pos="2284"/>
              </w:tabs>
              <w:spacing w:before="77" w:after="0" w:line="240" w:lineRule="auto"/>
              <w:ind w:left="2284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States</w:t>
            </w:r>
          </w:p>
          <w:p w14:paraId="47EDF252">
            <w:pPr>
              <w:pStyle w:val="8"/>
              <w:numPr>
                <w:ilvl w:val="2"/>
                <w:numId w:val="2"/>
              </w:numPr>
              <w:tabs>
                <w:tab w:val="left" w:pos="2284"/>
              </w:tabs>
              <w:spacing w:before="102" w:after="0" w:line="240" w:lineRule="auto"/>
              <w:ind w:left="228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alphabet</w:t>
            </w:r>
          </w:p>
          <w:p w14:paraId="79629F8A">
            <w:pPr>
              <w:pStyle w:val="8"/>
              <w:numPr>
                <w:ilvl w:val="2"/>
                <w:numId w:val="2"/>
              </w:numPr>
              <w:tabs>
                <w:tab w:val="left" w:pos="2284"/>
              </w:tabs>
              <w:spacing w:before="103" w:after="0" w:line="240" w:lineRule="auto"/>
              <w:ind w:left="2284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Transition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</w:p>
          <w:p w14:paraId="06B7E757">
            <w:pPr>
              <w:pStyle w:val="8"/>
              <w:numPr>
                <w:ilvl w:val="2"/>
                <w:numId w:val="2"/>
              </w:numPr>
              <w:tabs>
                <w:tab w:val="left" w:pos="2284"/>
              </w:tabs>
              <w:spacing w:before="103" w:after="0" w:line="240" w:lineRule="auto"/>
              <w:ind w:left="228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  <w:p w14:paraId="0C5663AB">
            <w:pPr>
              <w:pStyle w:val="8"/>
              <w:numPr>
                <w:ilvl w:val="2"/>
                <w:numId w:val="2"/>
              </w:numPr>
              <w:tabs>
                <w:tab w:val="left" w:pos="2284"/>
              </w:tabs>
              <w:spacing w:before="102" w:after="0" w:line="240" w:lineRule="auto"/>
              <w:ind w:left="228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state(s)</w:t>
            </w:r>
          </w:p>
          <w:p w14:paraId="5BB5F9C8">
            <w:pPr>
              <w:pStyle w:val="8"/>
              <w:numPr>
                <w:ilvl w:val="1"/>
                <w:numId w:val="2"/>
              </w:numPr>
              <w:tabs>
                <w:tab w:val="left" w:pos="844"/>
              </w:tabs>
              <w:spacing w:before="26" w:after="0" w:line="240" w:lineRule="auto"/>
              <w:ind w:left="84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Accept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strings.</w:t>
            </w:r>
          </w:p>
          <w:p w14:paraId="0B77FEC3">
            <w:pPr>
              <w:pStyle w:val="8"/>
              <w:numPr>
                <w:ilvl w:val="1"/>
                <w:numId w:val="2"/>
              </w:numPr>
              <w:tabs>
                <w:tab w:val="left" w:pos="844"/>
              </w:tabs>
              <w:spacing w:before="0" w:after="0" w:line="240" w:lineRule="auto"/>
              <w:ind w:left="84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transitions.</w:t>
            </w:r>
          </w:p>
          <w:p w14:paraId="104C13AC">
            <w:pPr>
              <w:pStyle w:val="8"/>
              <w:numPr>
                <w:ilvl w:val="1"/>
                <w:numId w:val="2"/>
              </w:numPr>
              <w:tabs>
                <w:tab w:val="left" w:pos="844"/>
              </w:tabs>
              <w:spacing w:before="0" w:after="0" w:line="240" w:lineRule="auto"/>
              <w:ind w:left="84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  <w:p w14:paraId="604C9C52">
            <w:pPr>
              <w:pStyle w:val="8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Example</w:t>
            </w:r>
          </w:p>
          <w:p w14:paraId="67672C66">
            <w:pPr>
              <w:pStyle w:val="8"/>
              <w:spacing w:before="23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Language:</w:t>
            </w:r>
          </w:p>
          <w:p w14:paraId="4140E6B4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t>Strings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"ab"</w:t>
            </w:r>
          </w:p>
        </w:tc>
      </w:tr>
    </w:tbl>
    <w:p w14:paraId="5F061BCA">
      <w:pPr>
        <w:pStyle w:val="8"/>
        <w:spacing w:after="0"/>
        <w:rPr>
          <w:sz w:val="20"/>
        </w:rPr>
        <w:sectPr>
          <w:pgSz w:w="12240" w:h="15840"/>
          <w:pgMar w:top="360" w:right="0" w:bottom="280" w:left="1080" w:header="720" w:footer="720" w:gutter="0"/>
          <w:cols w:space="720" w:num="1"/>
        </w:sectPr>
      </w:pPr>
    </w:p>
    <w:tbl>
      <w:tblPr>
        <w:tblStyle w:val="4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 w14:paraId="607E80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</w:trPr>
        <w:tc>
          <w:tcPr>
            <w:tcW w:w="10080" w:type="dxa"/>
            <w:shd w:val="clear" w:color="auto" w:fill="F5FAFF"/>
          </w:tcPr>
          <w:p w14:paraId="01BD8D5B">
            <w:pPr>
              <w:pStyle w:val="8"/>
              <w:spacing w:before="71"/>
              <w:rPr>
                <w:sz w:val="20"/>
              </w:rPr>
            </w:pPr>
          </w:p>
          <w:p w14:paraId="1379F6DB">
            <w:pPr>
              <w:pStyle w:val="8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Input</w:t>
            </w:r>
          </w:p>
          <w:p w14:paraId="5F36A444">
            <w:pPr>
              <w:pStyle w:val="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abaab</w:t>
            </w:r>
          </w:p>
          <w:p w14:paraId="4DDE5E43">
            <w:pPr>
              <w:pStyle w:val="8"/>
              <w:rPr>
                <w:sz w:val="20"/>
              </w:rPr>
            </w:pPr>
          </w:p>
          <w:p w14:paraId="4E1D4583">
            <w:pPr>
              <w:pStyle w:val="8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Output</w:t>
            </w:r>
          </w:p>
          <w:p w14:paraId="473F0C17">
            <w:pPr>
              <w:pStyle w:val="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Transition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Path:</w:t>
            </w:r>
          </w:p>
          <w:p w14:paraId="02CA1708">
            <w:pPr>
              <w:pStyle w:val="8"/>
              <w:ind w:left="124" w:right="7204"/>
              <w:rPr>
                <w:sz w:val="20"/>
              </w:rPr>
            </w:pPr>
            <w:r>
              <w:rPr>
                <w:sz w:val="20"/>
              </w:rPr>
              <w:t>q0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q2 </w:t>
            </w:r>
            <w:r>
              <w:rPr>
                <w:spacing w:val="-2"/>
                <w:sz w:val="20"/>
              </w:rPr>
              <w:t>Accepted</w:t>
            </w:r>
          </w:p>
        </w:tc>
      </w:tr>
    </w:tbl>
    <w:p w14:paraId="29E1FF20">
      <w:pPr>
        <w:spacing w:before="3" w:after="0" w:line="240" w:lineRule="auto"/>
        <w:rPr>
          <w:sz w:val="11"/>
        </w:rPr>
      </w:pPr>
    </w:p>
    <w:tbl>
      <w:tblPr>
        <w:tblStyle w:val="4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 w14:paraId="522193E5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008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9993396">
            <w:pPr>
              <w:pStyle w:val="8"/>
              <w:spacing w:before="6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3: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Smart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Pattern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Matching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Engine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using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Regular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Expressions</w:t>
            </w:r>
          </w:p>
        </w:tc>
      </w:tr>
      <w:tr w14:paraId="792FF8F6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9" w:hRule="atLeast"/>
        </w:trPr>
        <w:tc>
          <w:tcPr>
            <w:tcW w:w="10080" w:type="dxa"/>
          </w:tcPr>
          <w:p w14:paraId="32C291E3">
            <w:pPr>
              <w:pStyle w:val="8"/>
              <w:spacing w:before="85"/>
              <w:ind w:left="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Statement</w:t>
            </w:r>
          </w:p>
          <w:p w14:paraId="0CCA70C3">
            <w:pPr>
              <w:pStyle w:val="8"/>
              <w:rPr>
                <w:sz w:val="20"/>
              </w:rPr>
            </w:pPr>
          </w:p>
          <w:p w14:paraId="6F1F4C3C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Python-based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Expressions.</w:t>
            </w:r>
          </w:p>
          <w:p w14:paraId="0B9F68DE">
            <w:pPr>
              <w:pStyle w:val="8"/>
              <w:spacing w:before="22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should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support:</w:t>
            </w:r>
          </w:p>
          <w:p w14:paraId="6CA11BFA">
            <w:pPr>
              <w:pStyle w:val="8"/>
              <w:ind w:left="124" w:right="8724"/>
              <w:jc w:val="both"/>
              <w:rPr>
                <w:sz w:val="20"/>
              </w:rPr>
            </w:pPr>
            <w:r>
              <w:rPr>
                <w:sz w:val="20"/>
              </w:rPr>
              <w:t>Word Search Prefix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Search Suffix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Search Date Search</w:t>
            </w:r>
          </w:p>
          <w:p w14:paraId="4EE26B7B">
            <w:pPr>
              <w:pStyle w:val="8"/>
              <w:ind w:left="124" w:right="7204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Search Hashtag Search</w:t>
            </w:r>
          </w:p>
          <w:p w14:paraId="27B5A81A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t>Mention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(@username)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  <w:p w14:paraId="588B1F1C">
            <w:pPr>
              <w:pStyle w:val="8"/>
              <w:rPr>
                <w:sz w:val="20"/>
              </w:rPr>
            </w:pPr>
          </w:p>
          <w:p w14:paraId="58AE30A4">
            <w:pPr>
              <w:pStyle w:val="8"/>
              <w:ind w:left="124" w:right="78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Example Input </w:t>
            </w:r>
            <w:r>
              <w:rPr>
                <w:sz w:val="20"/>
              </w:rPr>
              <w:t>Meeting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12/09/2026 Call 9876543210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#NLP</w:t>
            </w:r>
          </w:p>
          <w:p w14:paraId="7BF1DB7B">
            <w:pPr>
              <w:pStyle w:val="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@OpenAI</w:t>
            </w:r>
          </w:p>
          <w:p w14:paraId="294A8EC6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  <w:p w14:paraId="4B93EB80">
            <w:pPr>
              <w:pStyle w:val="8"/>
              <w:rPr>
                <w:sz w:val="20"/>
              </w:rPr>
            </w:pPr>
          </w:p>
          <w:p w14:paraId="55008A9C">
            <w:pPr>
              <w:pStyle w:val="8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Menu</w:t>
            </w:r>
          </w:p>
          <w:p w14:paraId="16EC8351">
            <w:pPr>
              <w:pStyle w:val="8"/>
              <w:numPr>
                <w:ilvl w:val="0"/>
                <w:numId w:val="3"/>
              </w:numPr>
              <w:tabs>
                <w:tab w:val="left" w:pos="844"/>
              </w:tabs>
              <w:spacing w:before="0" w:after="0" w:line="240" w:lineRule="auto"/>
              <w:ind w:left="844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  <w:p w14:paraId="6C838D29">
            <w:pPr>
              <w:pStyle w:val="8"/>
              <w:numPr>
                <w:ilvl w:val="0"/>
                <w:numId w:val="3"/>
              </w:numPr>
              <w:tabs>
                <w:tab w:val="left" w:pos="844"/>
              </w:tabs>
              <w:spacing w:before="0" w:after="0" w:line="240" w:lineRule="auto"/>
              <w:ind w:left="844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14:paraId="1BB1BD56">
            <w:pPr>
              <w:pStyle w:val="8"/>
              <w:numPr>
                <w:ilvl w:val="0"/>
                <w:numId w:val="3"/>
              </w:numPr>
              <w:tabs>
                <w:tab w:val="left" w:pos="844"/>
              </w:tabs>
              <w:spacing w:before="0" w:after="0" w:line="240" w:lineRule="auto"/>
              <w:ind w:left="844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Hashtag</w:t>
            </w:r>
          </w:p>
          <w:p w14:paraId="795E9F93">
            <w:pPr>
              <w:pStyle w:val="8"/>
              <w:numPr>
                <w:ilvl w:val="0"/>
                <w:numId w:val="3"/>
              </w:numPr>
              <w:tabs>
                <w:tab w:val="left" w:pos="844"/>
              </w:tabs>
              <w:spacing w:before="0" w:after="0" w:line="240" w:lineRule="auto"/>
              <w:ind w:left="844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Mention</w:t>
            </w:r>
          </w:p>
          <w:p w14:paraId="665DE27A">
            <w:pPr>
              <w:pStyle w:val="8"/>
              <w:numPr>
                <w:ilvl w:val="0"/>
                <w:numId w:val="3"/>
              </w:numPr>
              <w:tabs>
                <w:tab w:val="left" w:pos="844"/>
              </w:tabs>
              <w:spacing w:before="0" w:after="0" w:line="240" w:lineRule="auto"/>
              <w:ind w:left="844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Prefix</w:t>
            </w:r>
          </w:p>
          <w:p w14:paraId="26033BFE">
            <w:pPr>
              <w:pStyle w:val="8"/>
              <w:numPr>
                <w:ilvl w:val="0"/>
                <w:numId w:val="3"/>
              </w:numPr>
              <w:tabs>
                <w:tab w:val="left" w:pos="844"/>
              </w:tabs>
              <w:spacing w:before="0" w:after="0" w:line="240" w:lineRule="auto"/>
              <w:ind w:left="844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Suffix</w:t>
            </w:r>
          </w:p>
          <w:p w14:paraId="1D539C21">
            <w:pPr>
              <w:pStyle w:val="8"/>
              <w:rPr>
                <w:sz w:val="20"/>
              </w:rPr>
            </w:pPr>
          </w:p>
          <w:p w14:paraId="00A2B863">
            <w:pPr>
              <w:pStyle w:val="8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Output</w:t>
            </w:r>
          </w:p>
          <w:p w14:paraId="6ED5B654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selection.</w:t>
            </w:r>
          </w:p>
        </w:tc>
      </w:tr>
    </w:tbl>
    <w:p w14:paraId="575FBD34">
      <w:pPr>
        <w:spacing w:before="0" w:line="240" w:lineRule="auto"/>
        <w:rPr>
          <w:sz w:val="8"/>
        </w:rPr>
      </w:pPr>
      <w:r>
        <w:rPr>
          <w:sz w:val="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73660</wp:posOffset>
            </wp:positionV>
            <wp:extent cx="6363970" cy="20828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3704" cy="2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F7C83">
      <w:pPr>
        <w:spacing w:after="0" w:line="240" w:lineRule="auto"/>
        <w:rPr>
          <w:sz w:val="8"/>
        </w:rPr>
        <w:sectPr>
          <w:type w:val="continuous"/>
          <w:pgSz w:w="12240" w:h="15840"/>
          <w:pgMar w:top="380" w:right="0" w:bottom="280" w:left="1080" w:header="720" w:footer="720" w:gutter="0"/>
          <w:cols w:space="720" w:num="1"/>
        </w:sectPr>
      </w:pPr>
    </w:p>
    <w:p w14:paraId="5A614AD7">
      <w:pPr>
        <w:spacing w:before="66"/>
        <w:ind w:left="0" w:right="0" w:firstLine="0"/>
        <w:jc w:val="left"/>
        <w:rPr>
          <w:rFonts w:ascii="Arial"/>
          <w:b/>
          <w:sz w:val="22"/>
        </w:rPr>
      </w:pPr>
      <w:bookmarkStart w:id="6" w:name="Rubrics for Calculation "/>
      <w:bookmarkEnd w:id="6"/>
      <w:r>
        <w:rPr>
          <w:rFonts w:ascii="Arial"/>
          <w:b/>
          <w:color w:val="1F4E78"/>
          <w:sz w:val="22"/>
        </w:rPr>
        <w:t>Rubrics</w:t>
      </w:r>
      <w:r>
        <w:rPr>
          <w:rFonts w:ascii="Arial"/>
          <w:b/>
          <w:color w:val="1F4E78"/>
          <w:spacing w:val="-5"/>
          <w:sz w:val="22"/>
        </w:rPr>
        <w:t xml:space="preserve"> </w:t>
      </w:r>
      <w:r>
        <w:rPr>
          <w:rFonts w:ascii="Arial"/>
          <w:b/>
          <w:color w:val="1F4E78"/>
          <w:sz w:val="22"/>
        </w:rPr>
        <w:t>for</w:t>
      </w:r>
      <w:r>
        <w:rPr>
          <w:rFonts w:ascii="Arial"/>
          <w:b/>
          <w:color w:val="1F4E78"/>
          <w:spacing w:val="-5"/>
          <w:sz w:val="22"/>
        </w:rPr>
        <w:t xml:space="preserve"> </w:t>
      </w:r>
      <w:r>
        <w:rPr>
          <w:rFonts w:ascii="Arial"/>
          <w:b/>
          <w:color w:val="1F4E78"/>
          <w:spacing w:val="-2"/>
          <w:sz w:val="22"/>
        </w:rPr>
        <w:t>Calculation</w:t>
      </w:r>
    </w:p>
    <w:p w14:paraId="09485537"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1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260"/>
        <w:gridCol w:w="1920"/>
        <w:gridCol w:w="1980"/>
        <w:gridCol w:w="1960"/>
        <w:gridCol w:w="1960"/>
      </w:tblGrid>
      <w:tr w14:paraId="3C2309D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80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EEB72F">
            <w:pPr>
              <w:pStyle w:val="8"/>
              <w:spacing w:before="41"/>
              <w:rPr>
                <w:rFonts w:ascii="Arial"/>
                <w:b/>
                <w:sz w:val="20"/>
              </w:rPr>
            </w:pPr>
          </w:p>
          <w:p w14:paraId="19977D64">
            <w:pPr>
              <w:pStyle w:val="8"/>
              <w:spacing w:before="1"/>
              <w:ind w:left="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6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599764">
            <w:pPr>
              <w:pStyle w:val="8"/>
              <w:spacing w:before="157"/>
              <w:ind w:left="589" w:right="152" w:hanging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92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F9D09F">
            <w:pPr>
              <w:pStyle w:val="8"/>
              <w:spacing w:before="157"/>
              <w:ind w:left="469" w:right="416" w:firstLine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98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D775E5">
            <w:pPr>
              <w:pStyle w:val="8"/>
              <w:spacing w:before="157"/>
              <w:ind w:left="544" w:right="490" w:firstLine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96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41EAC5">
            <w:pPr>
              <w:pStyle w:val="8"/>
              <w:spacing w:before="157"/>
              <w:ind w:left="439" w:right="420" w:firstLine="1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96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AE546">
            <w:pPr>
              <w:pStyle w:val="8"/>
              <w:spacing w:before="157"/>
              <w:ind w:left="489" w:right="470" w:firstLine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14:paraId="5786D65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3EB76A">
            <w:pPr>
              <w:pStyle w:val="8"/>
              <w:rPr>
                <w:rFonts w:ascii="Arial"/>
                <w:b/>
                <w:sz w:val="20"/>
              </w:rPr>
            </w:pPr>
          </w:p>
          <w:p w14:paraId="4E3C9AC8">
            <w:pPr>
              <w:pStyle w:val="8"/>
              <w:spacing w:before="124"/>
              <w:rPr>
                <w:rFonts w:ascii="Arial"/>
                <w:b/>
                <w:sz w:val="20"/>
              </w:rPr>
            </w:pPr>
          </w:p>
          <w:p w14:paraId="37AF4721">
            <w:pPr>
              <w:pStyle w:val="8"/>
              <w:ind w:left="214" w:firstLine="3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Problem Understanding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02E30C">
            <w:pPr>
              <w:pStyle w:val="8"/>
              <w:rPr>
                <w:rFonts w:ascii="Arial"/>
                <w:b/>
                <w:sz w:val="20"/>
              </w:rPr>
            </w:pPr>
          </w:p>
          <w:p w14:paraId="3B56DBA2">
            <w:pPr>
              <w:pStyle w:val="8"/>
              <w:rPr>
                <w:rFonts w:ascii="Arial"/>
                <w:b/>
                <w:sz w:val="20"/>
              </w:rPr>
            </w:pPr>
          </w:p>
          <w:p w14:paraId="3DA4B60B">
            <w:pPr>
              <w:pStyle w:val="8"/>
              <w:spacing w:before="9"/>
              <w:rPr>
                <w:rFonts w:ascii="Arial"/>
                <w:b/>
                <w:sz w:val="20"/>
              </w:rPr>
            </w:pPr>
          </w:p>
          <w:p w14:paraId="3FC77B05">
            <w:pPr>
              <w:pStyle w:val="8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38FD7F">
            <w:pPr>
              <w:pStyle w:val="8"/>
              <w:spacing w:before="10" w:line="230" w:lineRule="auto"/>
              <w:ind w:left="157" w:right="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problem </w:t>
            </w:r>
            <w:r>
              <w:rPr>
                <w:sz w:val="20"/>
              </w:rPr>
              <w:t>constraints,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cases, and </w:t>
            </w: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D41C73">
            <w:pPr>
              <w:pStyle w:val="8"/>
              <w:rPr>
                <w:rFonts w:ascii="Arial"/>
                <w:b/>
                <w:sz w:val="20"/>
              </w:rPr>
            </w:pPr>
          </w:p>
          <w:p w14:paraId="6F0014B8">
            <w:pPr>
              <w:pStyle w:val="8"/>
              <w:spacing w:before="9"/>
              <w:rPr>
                <w:rFonts w:ascii="Arial"/>
                <w:b/>
                <w:sz w:val="20"/>
              </w:rPr>
            </w:pPr>
          </w:p>
          <w:p w14:paraId="0493EA01">
            <w:pPr>
              <w:pStyle w:val="8"/>
              <w:ind w:left="154" w:firstLine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 gaps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C90BF7">
            <w:pPr>
              <w:pStyle w:val="8"/>
              <w:spacing w:before="124"/>
              <w:rPr>
                <w:rFonts w:ascii="Arial"/>
                <w:b/>
                <w:sz w:val="20"/>
              </w:rPr>
            </w:pPr>
          </w:p>
          <w:p w14:paraId="227C0165">
            <w:pPr>
              <w:pStyle w:val="8"/>
              <w:ind w:left="176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AB21E2">
            <w:pPr>
              <w:pStyle w:val="8"/>
              <w:rPr>
                <w:rFonts w:ascii="Arial"/>
                <w:b/>
                <w:sz w:val="20"/>
              </w:rPr>
            </w:pPr>
          </w:p>
          <w:p w14:paraId="41120A1B">
            <w:pPr>
              <w:pStyle w:val="8"/>
              <w:spacing w:before="9"/>
              <w:rPr>
                <w:rFonts w:ascii="Arial"/>
                <w:b/>
                <w:sz w:val="20"/>
              </w:rPr>
            </w:pPr>
          </w:p>
          <w:p w14:paraId="440FF48A">
            <w:pPr>
              <w:pStyle w:val="8"/>
              <w:ind w:left="504" w:right="193" w:hanging="9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519DFBC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7958D6">
            <w:pPr>
              <w:pStyle w:val="8"/>
              <w:rPr>
                <w:rFonts w:ascii="Arial"/>
                <w:b/>
                <w:sz w:val="20"/>
              </w:rPr>
            </w:pPr>
          </w:p>
          <w:p w14:paraId="5565EB8B">
            <w:pPr>
              <w:pStyle w:val="8"/>
              <w:spacing w:before="119"/>
              <w:rPr>
                <w:rFonts w:ascii="Arial"/>
                <w:b/>
                <w:sz w:val="20"/>
              </w:rPr>
            </w:pPr>
          </w:p>
          <w:p w14:paraId="76AE850F">
            <w:pPr>
              <w:pStyle w:val="8"/>
              <w:ind w:left="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Algorithm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C3E5F4">
            <w:pPr>
              <w:pStyle w:val="8"/>
              <w:rPr>
                <w:rFonts w:ascii="Arial"/>
                <w:b/>
                <w:sz w:val="20"/>
              </w:rPr>
            </w:pPr>
          </w:p>
          <w:p w14:paraId="237FBB0F">
            <w:pPr>
              <w:pStyle w:val="8"/>
              <w:spacing w:before="119"/>
              <w:rPr>
                <w:rFonts w:ascii="Arial"/>
                <w:b/>
                <w:sz w:val="20"/>
              </w:rPr>
            </w:pPr>
          </w:p>
          <w:p w14:paraId="5B5B9223">
            <w:pPr>
              <w:pStyle w:val="8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4F1E20">
            <w:pPr>
              <w:pStyle w:val="8"/>
              <w:spacing w:before="10"/>
              <w:ind w:left="47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best time and space complexity for</w:t>
            </w:r>
          </w:p>
          <w:p w14:paraId="7D3EB1B9">
            <w:pPr>
              <w:pStyle w:val="8"/>
              <w:spacing w:before="2" w:line="204" w:lineRule="exact"/>
              <w:ind w:left="157" w:right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B0113A">
            <w:pPr>
              <w:pStyle w:val="8"/>
              <w:spacing w:before="4"/>
              <w:rPr>
                <w:rFonts w:ascii="Arial"/>
                <w:b/>
                <w:sz w:val="20"/>
              </w:rPr>
            </w:pPr>
          </w:p>
          <w:p w14:paraId="20EB1F08">
            <w:pPr>
              <w:pStyle w:val="8"/>
              <w:ind w:left="164" w:right="102"/>
              <w:jc w:val="center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F96648">
            <w:pPr>
              <w:pStyle w:val="8"/>
              <w:spacing w:before="119"/>
              <w:rPr>
                <w:rFonts w:ascii="Arial"/>
                <w:b/>
                <w:sz w:val="20"/>
              </w:rPr>
            </w:pPr>
          </w:p>
          <w:p w14:paraId="3FC0C5C7">
            <w:pPr>
              <w:pStyle w:val="8"/>
              <w:ind w:left="176" w:right="1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4C009A">
            <w:pPr>
              <w:pStyle w:val="8"/>
              <w:spacing w:before="119"/>
              <w:rPr>
                <w:rFonts w:ascii="Arial"/>
                <w:b/>
                <w:sz w:val="20"/>
              </w:rPr>
            </w:pPr>
          </w:p>
          <w:p w14:paraId="680B961C">
            <w:pPr>
              <w:pStyle w:val="8"/>
              <w:ind w:left="509" w:right="46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14:paraId="473EB59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38DF02">
            <w:pPr>
              <w:pStyle w:val="8"/>
              <w:spacing w:before="8"/>
              <w:rPr>
                <w:rFonts w:ascii="Arial"/>
                <w:b/>
                <w:sz w:val="20"/>
              </w:rPr>
            </w:pPr>
          </w:p>
          <w:p w14:paraId="09C418DF">
            <w:pPr>
              <w:pStyle w:val="8"/>
              <w:ind w:left="184" w:firstLine="4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4"/>
                <w:sz w:val="20"/>
              </w:rPr>
              <w:t xml:space="preserve">Code </w:t>
            </w:r>
            <w:r>
              <w:rPr>
                <w:rFonts w:ascii="Arial"/>
                <w:b/>
                <w:color w:val="1F497D"/>
                <w:spacing w:val="-2"/>
                <w:sz w:val="20"/>
              </w:rPr>
              <w:t>Implementation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5DD473">
            <w:pPr>
              <w:pStyle w:val="8"/>
              <w:spacing w:before="123"/>
              <w:rPr>
                <w:rFonts w:ascii="Arial"/>
                <w:b/>
                <w:sz w:val="20"/>
              </w:rPr>
            </w:pPr>
          </w:p>
          <w:p w14:paraId="4402894D">
            <w:pPr>
              <w:pStyle w:val="8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4284D2">
            <w:pPr>
              <w:pStyle w:val="8"/>
              <w:spacing w:line="220" w:lineRule="exact"/>
              <w:ind w:left="140" w:right="93" w:hanging="1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clean code that passes all constraints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AADAAF">
            <w:pPr>
              <w:pStyle w:val="8"/>
              <w:spacing w:before="123"/>
              <w:ind w:left="164" w:right="102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000484">
            <w:pPr>
              <w:pStyle w:val="8"/>
              <w:spacing w:before="123"/>
              <w:ind w:left="176" w:right="124"/>
              <w:jc w:val="center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code; fails for some cases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E50CD0">
            <w:pPr>
              <w:pStyle w:val="8"/>
              <w:spacing w:before="123"/>
              <w:ind w:left="257" w:right="225" w:hanging="1"/>
              <w:jc w:val="center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gives incorrect results</w:t>
            </w:r>
          </w:p>
        </w:tc>
      </w:tr>
      <w:tr w14:paraId="3930F62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BFB350">
            <w:pPr>
              <w:pStyle w:val="8"/>
              <w:spacing w:before="228"/>
              <w:ind w:left="304" w:firstLine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Competitive Performance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353877">
            <w:pPr>
              <w:pStyle w:val="8"/>
              <w:spacing w:before="113"/>
              <w:rPr>
                <w:rFonts w:ascii="Arial"/>
                <w:b/>
                <w:sz w:val="20"/>
              </w:rPr>
            </w:pPr>
          </w:p>
          <w:p w14:paraId="348FF4A7">
            <w:pPr>
              <w:pStyle w:val="8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7A5A8E">
            <w:pPr>
              <w:pStyle w:val="8"/>
              <w:spacing w:before="5"/>
              <w:ind w:left="184" w:firstLine="105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problem within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limits</w:t>
            </w:r>
          </w:p>
          <w:p w14:paraId="756386CE">
            <w:pPr>
              <w:pStyle w:val="8"/>
              <w:spacing w:before="23" w:line="196" w:lineRule="exact"/>
              <w:ind w:left="229" w:hanging="4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large inputs effectively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55F6CF">
            <w:pPr>
              <w:pStyle w:val="8"/>
              <w:spacing w:before="113"/>
              <w:ind w:left="164" w:right="102"/>
              <w:jc w:val="center"/>
              <w:rPr>
                <w:sz w:val="20"/>
              </w:rPr>
            </w:pPr>
            <w:r>
              <w:rPr>
                <w:sz w:val="20"/>
              </w:rPr>
              <w:t>Solves within acceptable time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232E4C">
            <w:pPr>
              <w:pStyle w:val="8"/>
              <w:spacing w:before="113"/>
              <w:ind w:left="119" w:right="82"/>
              <w:jc w:val="center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time 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27C077">
            <w:pPr>
              <w:pStyle w:val="8"/>
              <w:spacing w:before="113"/>
              <w:ind w:left="504" w:right="193" w:hanging="21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7C1DD14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FB3E8B">
            <w:pPr>
              <w:pStyle w:val="8"/>
              <w:spacing w:before="8"/>
              <w:rPr>
                <w:rFonts w:ascii="Arial"/>
                <w:b/>
                <w:sz w:val="20"/>
              </w:rPr>
            </w:pPr>
          </w:p>
          <w:p w14:paraId="181C45F4">
            <w:pPr>
              <w:pStyle w:val="8"/>
              <w:ind w:left="484" w:right="389" w:hanging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Test</w:t>
            </w:r>
            <w:r>
              <w:rPr>
                <w:rFonts w:ascii="Arial"/>
                <w:b/>
                <w:color w:val="1F497D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1F497D"/>
                <w:spacing w:val="-2"/>
                <w:sz w:val="20"/>
              </w:rPr>
              <w:t>Case Handling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C3BF50">
            <w:pPr>
              <w:pStyle w:val="8"/>
              <w:spacing w:before="123"/>
              <w:rPr>
                <w:rFonts w:ascii="Arial"/>
                <w:b/>
                <w:sz w:val="20"/>
              </w:rPr>
            </w:pPr>
          </w:p>
          <w:p w14:paraId="13234E61">
            <w:pPr>
              <w:pStyle w:val="8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D4A137">
            <w:pPr>
              <w:pStyle w:val="8"/>
              <w:spacing w:line="230" w:lineRule="atLeast"/>
              <w:ind w:left="289" w:right="241" w:hanging="1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 cases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including edge and hidden cases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0DC80E">
            <w:pPr>
              <w:pStyle w:val="8"/>
              <w:spacing w:before="8"/>
              <w:rPr>
                <w:rFonts w:ascii="Arial"/>
                <w:b/>
                <w:sz w:val="20"/>
              </w:rPr>
            </w:pPr>
          </w:p>
          <w:p w14:paraId="4BBDECDC">
            <w:pPr>
              <w:pStyle w:val="8"/>
              <w:ind w:left="739" w:hanging="54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84BC65">
            <w:pPr>
              <w:pStyle w:val="8"/>
              <w:spacing w:before="8"/>
              <w:rPr>
                <w:rFonts w:ascii="Arial"/>
                <w:b/>
                <w:sz w:val="20"/>
              </w:rPr>
            </w:pPr>
          </w:p>
          <w:p w14:paraId="37D3380E">
            <w:pPr>
              <w:pStyle w:val="8"/>
              <w:ind w:left="469" w:right="193" w:hanging="240"/>
              <w:rPr>
                <w:sz w:val="20"/>
              </w:rPr>
            </w:pP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important edge cases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1A8A4B">
            <w:pPr>
              <w:pStyle w:val="8"/>
              <w:spacing w:before="8"/>
              <w:rPr>
                <w:rFonts w:ascii="Arial"/>
                <w:b/>
                <w:sz w:val="20"/>
              </w:rPr>
            </w:pPr>
          </w:p>
          <w:p w14:paraId="20FDEFCC">
            <w:pPr>
              <w:pStyle w:val="8"/>
              <w:ind w:left="534" w:right="193" w:hanging="270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3DE1D417">
      <w:pPr>
        <w:pStyle w:val="5"/>
        <w:rPr>
          <w:rFonts w:ascii="Arial"/>
          <w:b/>
          <w:sz w:val="20"/>
        </w:rPr>
      </w:pPr>
    </w:p>
    <w:p w14:paraId="249B9D6A">
      <w:pPr>
        <w:pStyle w:val="5"/>
        <w:spacing w:before="137"/>
        <w:rPr>
          <w:rFonts w:ascii="Arial"/>
          <w:b/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440"/>
        <w:gridCol w:w="1520"/>
        <w:gridCol w:w="1420"/>
        <w:gridCol w:w="1440"/>
        <w:gridCol w:w="1280"/>
        <w:gridCol w:w="1140"/>
        <w:gridCol w:w="860"/>
      </w:tblGrid>
      <w:tr w14:paraId="0315E3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960" w:type="dxa"/>
          </w:tcPr>
          <w:p w14:paraId="5C5936B7">
            <w:pPr>
              <w:pStyle w:val="8"/>
              <w:spacing w:before="18"/>
              <w:ind w:left="139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Q.</w:t>
            </w:r>
            <w:r>
              <w:rPr>
                <w:rFonts w:ascii="Arial"/>
                <w:b/>
                <w:color w:val="1F4E78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z w:val="20"/>
              </w:rPr>
              <w:t>No.</w:t>
            </w:r>
            <w:r>
              <w:rPr>
                <w:rFonts w:ascii="Arial"/>
                <w:b/>
                <w:color w:val="1F4E78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z w:val="20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Criteria</w:t>
            </w:r>
          </w:p>
        </w:tc>
        <w:tc>
          <w:tcPr>
            <w:tcW w:w="1440" w:type="dxa"/>
          </w:tcPr>
          <w:p w14:paraId="56ED13D9">
            <w:pPr>
              <w:pStyle w:val="8"/>
              <w:spacing w:before="166"/>
              <w:ind w:left="7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 xml:space="preserve">Problem Understandi </w:t>
            </w:r>
            <w:r>
              <w:rPr>
                <w:rFonts w:ascii="Arial"/>
                <w:b/>
                <w:color w:val="1F497D"/>
                <w:spacing w:val="-6"/>
                <w:sz w:val="20"/>
              </w:rPr>
              <w:t>ng</w:t>
            </w:r>
          </w:p>
        </w:tc>
        <w:tc>
          <w:tcPr>
            <w:tcW w:w="1520" w:type="dxa"/>
          </w:tcPr>
          <w:p w14:paraId="1B106CAB">
            <w:pPr>
              <w:pStyle w:val="8"/>
              <w:spacing w:before="18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Algorithm</w:t>
            </w:r>
          </w:p>
        </w:tc>
        <w:tc>
          <w:tcPr>
            <w:tcW w:w="1420" w:type="dxa"/>
          </w:tcPr>
          <w:p w14:paraId="0C56A9A4">
            <w:pPr>
              <w:pStyle w:val="8"/>
              <w:spacing w:before="18"/>
              <w:ind w:left="138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4"/>
                <w:sz w:val="20"/>
              </w:rPr>
              <w:t xml:space="preserve">Code </w:t>
            </w:r>
            <w:r>
              <w:rPr>
                <w:rFonts w:ascii="Arial"/>
                <w:b/>
                <w:color w:val="1F497D"/>
                <w:spacing w:val="-2"/>
                <w:sz w:val="20"/>
              </w:rPr>
              <w:t xml:space="preserve">Implementat </w:t>
            </w:r>
            <w:r>
              <w:rPr>
                <w:rFonts w:ascii="Arial"/>
                <w:b/>
                <w:color w:val="1F497D"/>
                <w:spacing w:val="-4"/>
                <w:sz w:val="20"/>
              </w:rPr>
              <w:t>ion</w:t>
            </w:r>
          </w:p>
        </w:tc>
        <w:tc>
          <w:tcPr>
            <w:tcW w:w="1440" w:type="dxa"/>
          </w:tcPr>
          <w:p w14:paraId="397E05B0">
            <w:pPr>
              <w:pStyle w:val="8"/>
              <w:spacing w:before="51"/>
              <w:rPr>
                <w:rFonts w:ascii="Arial"/>
                <w:b/>
                <w:sz w:val="20"/>
              </w:rPr>
            </w:pPr>
          </w:p>
          <w:p w14:paraId="46DF00B9">
            <w:pPr>
              <w:pStyle w:val="8"/>
              <w:ind w:left="124" w:firstLine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Competitive Performance</w:t>
            </w:r>
          </w:p>
        </w:tc>
        <w:tc>
          <w:tcPr>
            <w:tcW w:w="1280" w:type="dxa"/>
          </w:tcPr>
          <w:p w14:paraId="53E0903D">
            <w:pPr>
              <w:pStyle w:val="8"/>
              <w:spacing w:before="51"/>
              <w:rPr>
                <w:rFonts w:ascii="Arial"/>
                <w:b/>
                <w:sz w:val="20"/>
              </w:rPr>
            </w:pPr>
          </w:p>
          <w:p w14:paraId="45A2C00B">
            <w:pPr>
              <w:pStyle w:val="8"/>
              <w:ind w:left="229" w:right="128" w:hanging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97D"/>
                <w:spacing w:val="-2"/>
                <w:sz w:val="20"/>
              </w:rPr>
              <w:t>Test</w:t>
            </w:r>
            <w:r>
              <w:rPr>
                <w:rFonts w:ascii="Arial"/>
                <w:b/>
                <w:color w:val="1F497D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1F497D"/>
                <w:spacing w:val="-2"/>
                <w:sz w:val="20"/>
              </w:rPr>
              <w:t>Case Handling</w:t>
            </w:r>
          </w:p>
        </w:tc>
        <w:tc>
          <w:tcPr>
            <w:tcW w:w="1140" w:type="dxa"/>
          </w:tcPr>
          <w:p w14:paraId="3C9F8F35">
            <w:pPr>
              <w:pStyle w:val="8"/>
              <w:spacing w:before="18"/>
              <w:ind w:left="359" w:righ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4"/>
                <w:sz w:val="20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  <w:sz w:val="20"/>
              </w:rPr>
              <w:t>Total</w:t>
            </w:r>
          </w:p>
        </w:tc>
        <w:tc>
          <w:tcPr>
            <w:tcW w:w="860" w:type="dxa"/>
          </w:tcPr>
          <w:p w14:paraId="79CE7346">
            <w:pPr>
              <w:pStyle w:val="8"/>
              <w:spacing w:before="18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Total</w:t>
            </w:r>
          </w:p>
          <w:p w14:paraId="39CDAB44">
            <w:pPr>
              <w:pStyle w:val="8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10"/>
                <w:sz w:val="20"/>
              </w:rPr>
              <w:t>%</w:t>
            </w:r>
          </w:p>
        </w:tc>
      </w:tr>
      <w:tr w14:paraId="0DB84D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60" w:type="dxa"/>
          </w:tcPr>
          <w:p w14:paraId="7BB68C91">
            <w:pPr>
              <w:pStyle w:val="8"/>
              <w:spacing w:before="23"/>
              <w:ind w:lef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8"/>
                <w:spacing w:val="-10"/>
                <w:sz w:val="22"/>
              </w:rPr>
              <w:t>1</w:t>
            </w:r>
          </w:p>
        </w:tc>
        <w:tc>
          <w:tcPr>
            <w:tcW w:w="1440" w:type="dxa"/>
          </w:tcPr>
          <w:p w14:paraId="5D6BB52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36606242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3D6676E7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5B77E7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5EABE6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586931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restart"/>
          </w:tcPr>
          <w:p w14:paraId="33CA77E4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43AFC5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0" w:type="dxa"/>
          </w:tcPr>
          <w:p w14:paraId="3F7363FE">
            <w:pPr>
              <w:pStyle w:val="8"/>
              <w:spacing w:before="9"/>
              <w:ind w:lef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8"/>
                <w:spacing w:val="-10"/>
                <w:sz w:val="22"/>
              </w:rPr>
              <w:t>2</w:t>
            </w:r>
          </w:p>
        </w:tc>
        <w:tc>
          <w:tcPr>
            <w:tcW w:w="1440" w:type="dxa"/>
          </w:tcPr>
          <w:p w14:paraId="543AE4C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63E737A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43AD86A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2D3DE9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62B058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061406E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continue"/>
            <w:tcBorders>
              <w:top w:val="nil"/>
            </w:tcBorders>
          </w:tcPr>
          <w:p w14:paraId="108153D1">
            <w:pPr>
              <w:rPr>
                <w:sz w:val="2"/>
                <w:szCs w:val="2"/>
              </w:rPr>
            </w:pPr>
          </w:p>
        </w:tc>
      </w:tr>
      <w:tr w14:paraId="73F9D8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0" w:type="dxa"/>
          </w:tcPr>
          <w:p w14:paraId="7B3E63CF">
            <w:pPr>
              <w:pStyle w:val="8"/>
              <w:spacing w:before="3"/>
              <w:ind w:lef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8"/>
                <w:spacing w:val="-10"/>
                <w:sz w:val="22"/>
              </w:rPr>
              <w:t>3</w:t>
            </w:r>
          </w:p>
        </w:tc>
        <w:tc>
          <w:tcPr>
            <w:tcW w:w="1440" w:type="dxa"/>
          </w:tcPr>
          <w:p w14:paraId="11B61CAB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1A45F47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12460A9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243785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B14723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7E912F3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continue"/>
            <w:tcBorders>
              <w:top w:val="nil"/>
            </w:tcBorders>
          </w:tcPr>
          <w:p w14:paraId="087B031A">
            <w:pPr>
              <w:rPr>
                <w:sz w:val="2"/>
                <w:szCs w:val="2"/>
              </w:rPr>
            </w:pPr>
          </w:p>
        </w:tc>
      </w:tr>
    </w:tbl>
    <w:p w14:paraId="661BE842">
      <w:pPr>
        <w:pStyle w:val="5"/>
        <w:rPr>
          <w:rFonts w:ascii="Arial"/>
          <w:b/>
          <w:sz w:val="20"/>
        </w:rPr>
      </w:pPr>
    </w:p>
    <w:p w14:paraId="4B4CE66C">
      <w:pPr>
        <w:pStyle w:val="5"/>
        <w:spacing w:before="142"/>
        <w:rPr>
          <w:rFonts w:ascii="Arial"/>
          <w:b/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490930AE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360" w:type="dxa"/>
            <w:shd w:val="clear" w:color="auto" w:fill="D5E3F0"/>
          </w:tcPr>
          <w:p w14:paraId="5029BE8D">
            <w:pPr>
              <w:pStyle w:val="8"/>
              <w:spacing w:before="9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31F1D8E6">
            <w:pPr>
              <w:pStyle w:val="8"/>
              <w:spacing w:before="9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00E2196">
            <w:pPr>
              <w:pStyle w:val="8"/>
              <w:spacing w:before="9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14:paraId="7AAA73A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360" w:type="dxa"/>
          </w:tcPr>
          <w:p w14:paraId="656263DB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272DFD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7C787C2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41072674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360" w:type="dxa"/>
          </w:tcPr>
          <w:p w14:paraId="44A16AF3">
            <w:pPr>
              <w:pStyle w:val="8"/>
              <w:tabs>
                <w:tab w:val="left" w:pos="2456"/>
              </w:tabs>
              <w:spacing w:before="82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2DB0EDA9">
            <w:pPr>
              <w:pStyle w:val="8"/>
              <w:tabs>
                <w:tab w:val="left" w:pos="2456"/>
              </w:tabs>
              <w:spacing w:before="82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3189B0AF">
            <w:pPr>
              <w:pStyle w:val="8"/>
              <w:tabs>
                <w:tab w:val="left" w:pos="2456"/>
              </w:tabs>
              <w:spacing w:before="82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</w:tr>
      <w:tr w14:paraId="63575FA2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360" w:type="dxa"/>
          </w:tcPr>
          <w:p w14:paraId="5FC2F6CC">
            <w:pPr>
              <w:pStyle w:val="8"/>
              <w:tabs>
                <w:tab w:val="left" w:pos="2471"/>
              </w:tabs>
              <w:spacing w:before="94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26D38E87">
            <w:pPr>
              <w:pStyle w:val="8"/>
              <w:tabs>
                <w:tab w:val="left" w:pos="2471"/>
              </w:tabs>
              <w:spacing w:before="94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04C335FA">
            <w:pPr>
              <w:pStyle w:val="8"/>
              <w:tabs>
                <w:tab w:val="left" w:pos="2471"/>
              </w:tabs>
              <w:spacing w:before="94"/>
              <w:ind w:right="36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</w:tr>
    </w:tbl>
    <w:p w14:paraId="467D69AE">
      <w:pPr>
        <w:pStyle w:val="8"/>
        <w:spacing w:after="0"/>
        <w:jc w:val="right"/>
        <w:rPr>
          <w:rFonts w:ascii="Times New Roman"/>
          <w:sz w:val="18"/>
        </w:rPr>
        <w:sectPr>
          <w:pgSz w:w="12240" w:h="15840"/>
          <w:pgMar w:top="360" w:right="0" w:bottom="280" w:left="1080" w:header="720" w:footer="720" w:gutter="0"/>
          <w:cols w:space="720" w:num="1"/>
        </w:sectPr>
      </w:pPr>
    </w:p>
    <w:p w14:paraId="34EFB81F">
      <w:pPr>
        <w:spacing w:before="73" w:line="480" w:lineRule="auto"/>
        <w:ind w:left="0" w:right="2374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z w:val="24"/>
        </w:rPr>
        <w:t>Section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1: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Intelligent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Email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and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Password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Validator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using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Regular</w:t>
      </w:r>
      <w:r>
        <w:rPr>
          <w:rFonts w:ascii="Times New Roman"/>
          <w:b/>
          <w:color w:val="0D0D0D"/>
          <w:spacing w:val="-8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 xml:space="preserve">Expressions </w:t>
      </w:r>
      <w:r>
        <w:rPr>
          <w:rFonts w:ascii="Times New Roman"/>
          <w:b/>
          <w:color w:val="0D0D0D"/>
          <w:spacing w:val="-2"/>
          <w:sz w:val="24"/>
        </w:rPr>
        <w:t>CODE:</w:t>
      </w:r>
    </w:p>
    <w:p w14:paraId="03B8B8D2">
      <w:pPr>
        <w:pStyle w:val="5"/>
      </w:pPr>
      <w:r>
        <w:rPr>
          <w:color w:val="0D0D0D"/>
        </w:rPr>
        <w:t xml:space="preserve">import </w:t>
      </w:r>
      <w:r>
        <w:rPr>
          <w:color w:val="0D0D0D"/>
          <w:spacing w:val="-5"/>
        </w:rPr>
        <w:t>re</w:t>
      </w:r>
    </w:p>
    <w:p w14:paraId="20428E4E">
      <w:pPr>
        <w:pStyle w:val="5"/>
        <w:spacing w:before="276"/>
      </w:pPr>
      <w:r>
        <w:rPr>
          <w:color w:val="0D0D0D"/>
        </w:rPr>
        <w:t xml:space="preserve"># </w:t>
      </w:r>
      <w:r>
        <w:rPr>
          <w:color w:val="0D0D0D"/>
          <w:spacing w:val="-2"/>
        </w:rPr>
        <w:t>Input</w:t>
      </w:r>
    </w:p>
    <w:p w14:paraId="01073B84">
      <w:pPr>
        <w:pStyle w:val="5"/>
        <w:ind w:right="7356"/>
      </w:pPr>
      <w:r>
        <w:rPr>
          <w:color w:val="0D0D0D"/>
        </w:rPr>
        <w:t>email = input("Enter Email: ") password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input("Enter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Password: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")</w:t>
      </w:r>
    </w:p>
    <w:p w14:paraId="3DCC9164">
      <w:pPr>
        <w:pStyle w:val="5"/>
      </w:pPr>
      <w:r>
        <w:rPr>
          <w:color w:val="0D0D0D"/>
        </w:rPr>
        <w:t xml:space="preserve">mobile = input("Enter Mobile Number: </w:t>
      </w:r>
      <w:r>
        <w:rPr>
          <w:color w:val="0D0D0D"/>
          <w:spacing w:val="-5"/>
        </w:rPr>
        <w:t>")</w:t>
      </w:r>
    </w:p>
    <w:p w14:paraId="5005C992">
      <w:pPr>
        <w:pStyle w:val="5"/>
        <w:spacing w:before="276"/>
      </w:pPr>
      <w:r>
        <w:rPr>
          <w:color w:val="0D0D0D"/>
        </w:rPr>
        <w:t xml:space="preserve"># Email </w:t>
      </w:r>
      <w:r>
        <w:rPr>
          <w:color w:val="0D0D0D"/>
          <w:spacing w:val="-2"/>
        </w:rPr>
        <w:t>Validation</w:t>
      </w:r>
    </w:p>
    <w:p w14:paraId="6849B225">
      <w:pPr>
        <w:pStyle w:val="5"/>
      </w:pPr>
      <w:r>
        <w:rPr>
          <w:color w:val="0D0D0D"/>
        </w:rPr>
        <w:t>email_pattern = r'^[A-Za-z][A-Za-z0-9._]*@[A-Za-</w:t>
      </w:r>
      <w:r>
        <w:rPr>
          <w:color w:val="0D0D0D"/>
          <w:spacing w:val="-2"/>
        </w:rPr>
        <w:t>z]+\.(com|org|edu|net|in)$'</w:t>
      </w:r>
    </w:p>
    <w:p w14:paraId="0414BA95">
      <w:pPr>
        <w:pStyle w:val="5"/>
        <w:spacing w:before="276"/>
        <w:ind w:left="240" w:right="7129" w:hanging="240"/>
      </w:pPr>
      <w:r>
        <w:rPr>
          <w:color w:val="0D0D0D"/>
        </w:rPr>
        <w:t>if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re.match(email_pattern,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email): print("Valid Email")</w:t>
      </w:r>
    </w:p>
    <w:p w14:paraId="678993D6">
      <w:pPr>
        <w:pStyle w:val="5"/>
      </w:pPr>
      <w:r>
        <w:rPr>
          <w:color w:val="0D0D0D"/>
          <w:spacing w:val="-2"/>
        </w:rPr>
        <w:t>else:</w:t>
      </w:r>
    </w:p>
    <w:p w14:paraId="366EB98D">
      <w:pPr>
        <w:pStyle w:val="5"/>
        <w:ind w:left="240"/>
      </w:pPr>
      <w:r>
        <w:rPr>
          <w:color w:val="0D0D0D"/>
        </w:rPr>
        <w:t xml:space="preserve">print("Invalid </w:t>
      </w:r>
      <w:r>
        <w:rPr>
          <w:color w:val="0D0D0D"/>
          <w:spacing w:val="-2"/>
        </w:rPr>
        <w:t>Email")</w:t>
      </w:r>
    </w:p>
    <w:p w14:paraId="6FC3337D">
      <w:pPr>
        <w:pStyle w:val="5"/>
        <w:spacing w:before="276"/>
      </w:pPr>
      <w:r>
        <w:rPr>
          <w:color w:val="0D0D0D"/>
        </w:rPr>
        <w:t xml:space="preserve"># Password </w:t>
      </w:r>
      <w:r>
        <w:rPr>
          <w:color w:val="0D0D0D"/>
          <w:spacing w:val="-2"/>
        </w:rPr>
        <w:t>Validation</w:t>
      </w:r>
    </w:p>
    <w:p w14:paraId="71AA608B">
      <w:pPr>
        <w:pStyle w:val="5"/>
      </w:pPr>
      <w:r>
        <w:rPr>
          <w:color w:val="0D0D0D"/>
        </w:rPr>
        <w:t>password_pattern = r'^(?=.*[A-Z])(?=.*[a-</w:t>
      </w:r>
      <w:r>
        <w:rPr>
          <w:color w:val="0D0D0D"/>
          <w:spacing w:val="-2"/>
        </w:rPr>
        <w:t>z])(?=.*\d)(?=.*[@#$%&amp;!]).{8,}$'</w:t>
      </w:r>
    </w:p>
    <w:p w14:paraId="331F0849">
      <w:pPr>
        <w:pStyle w:val="5"/>
        <w:spacing w:before="276"/>
        <w:ind w:left="240" w:right="7129" w:hanging="240"/>
      </w:pPr>
      <w:r>
        <w:rPr>
          <w:color w:val="0D0D0D"/>
        </w:rPr>
        <w:t>if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re.match(password_pattern,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password): print("Strong Password")</w:t>
      </w:r>
    </w:p>
    <w:p w14:paraId="5B41DD12">
      <w:pPr>
        <w:pStyle w:val="5"/>
      </w:pPr>
      <w:r>
        <w:rPr>
          <w:color w:val="0D0D0D"/>
          <w:spacing w:val="-2"/>
        </w:rPr>
        <w:t>else:</w:t>
      </w:r>
    </w:p>
    <w:p w14:paraId="6F8040D0">
      <w:pPr>
        <w:pStyle w:val="5"/>
        <w:ind w:left="240"/>
      </w:pPr>
      <w:r>
        <w:rPr>
          <w:color w:val="0D0D0D"/>
          <w:spacing w:val="-2"/>
        </w:rPr>
        <w:t>print("Weak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Password")</w:t>
      </w:r>
    </w:p>
    <w:p w14:paraId="12AB20FC">
      <w:pPr>
        <w:pStyle w:val="5"/>
        <w:spacing w:before="276"/>
        <w:ind w:right="7129"/>
      </w:pPr>
      <w:r>
        <w:rPr>
          <w:color w:val="0D0D0D"/>
        </w:rPr>
        <w:t># Mobile Number Validation mobile_pattern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r'^[6-9]\d{9}$'</w:t>
      </w:r>
    </w:p>
    <w:p w14:paraId="028C2967">
      <w:pPr>
        <w:pStyle w:val="5"/>
        <w:spacing w:before="276"/>
        <w:ind w:left="240" w:right="7129" w:hanging="240"/>
      </w:pPr>
      <w:r>
        <w:rPr>
          <w:color w:val="0D0D0D"/>
        </w:rPr>
        <w:t>if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re.match(mobile_pattern,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mobile): print("Valid Mobile Number")</w:t>
      </w:r>
    </w:p>
    <w:p w14:paraId="5025444D">
      <w:pPr>
        <w:pStyle w:val="5"/>
      </w:pPr>
      <w:r>
        <w:rPr>
          <w:color w:val="0D0D0D"/>
          <w:spacing w:val="-2"/>
        </w:rPr>
        <w:t>else:</w:t>
      </w:r>
    </w:p>
    <w:p w14:paraId="2BCE8F30">
      <w:pPr>
        <w:pStyle w:val="5"/>
        <w:ind w:left="240"/>
      </w:pPr>
      <w:r>
        <w:rPr>
          <w:color w:val="0D0D0D"/>
        </w:rPr>
        <w:t xml:space="preserve">print("Invalid Mobile </w:t>
      </w:r>
      <w:r>
        <w:rPr>
          <w:color w:val="0D0D0D"/>
          <w:spacing w:val="-2"/>
        </w:rPr>
        <w:t>Number")</w:t>
      </w:r>
    </w:p>
    <w:p w14:paraId="2C39217F">
      <w:pPr>
        <w:pStyle w:val="5"/>
        <w:rPr>
          <w:sz w:val="20"/>
        </w:rPr>
      </w:pPr>
    </w:p>
    <w:p w14:paraId="64BEF205">
      <w:pPr>
        <w:pStyle w:val="5"/>
        <w:rPr>
          <w:sz w:val="20"/>
        </w:rPr>
      </w:pPr>
    </w:p>
    <w:p w14:paraId="58EC426C">
      <w:pPr>
        <w:pStyle w:val="5"/>
        <w:spacing w:before="14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1543050</wp:posOffset>
            </wp:positionH>
            <wp:positionV relativeFrom="paragraph">
              <wp:posOffset>252095</wp:posOffset>
            </wp:positionV>
            <wp:extent cx="4459605" cy="206121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296" cy="206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EC5E1">
      <w:pPr>
        <w:pStyle w:val="5"/>
        <w:spacing w:after="0"/>
        <w:rPr>
          <w:sz w:val="20"/>
        </w:rPr>
        <w:sectPr>
          <w:pgSz w:w="12240" w:h="15840"/>
          <w:pgMar w:top="540" w:right="0" w:bottom="280" w:left="1080" w:header="720" w:footer="720" w:gutter="0"/>
          <w:cols w:space="720" w:num="1"/>
        </w:sectPr>
      </w:pPr>
    </w:p>
    <w:p w14:paraId="2FB29FB7">
      <w:pPr>
        <w:spacing w:before="64"/>
        <w:ind w:left="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pacing w:val="-2"/>
          <w:sz w:val="24"/>
        </w:rPr>
        <w:t>OUTPUT:</w:t>
      </w:r>
    </w:p>
    <w:p w14:paraId="4426148A">
      <w:pPr>
        <w:spacing w:before="276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0D0D0D"/>
          <w:sz w:val="24"/>
        </w:rPr>
        <w:t xml:space="preserve">Enter Email: </w:t>
      </w:r>
      <w:r>
        <w:fldChar w:fldCharType="begin"/>
      </w:r>
      <w:r>
        <w:instrText xml:space="preserve"> HYPERLINK "mailto:sree123@gmail.com" \h </w:instrText>
      </w:r>
      <w:r>
        <w:fldChar w:fldCharType="separate"/>
      </w:r>
      <w:r>
        <w:rPr>
          <w:rFonts w:ascii="Times New Roman"/>
          <w:color w:val="0D0D0D"/>
          <w:spacing w:val="-2"/>
          <w:sz w:val="24"/>
        </w:rPr>
        <w:t>sree123@gmail.com</w:t>
      </w:r>
      <w:r>
        <w:rPr>
          <w:rFonts w:ascii="Times New Roman"/>
          <w:color w:val="0D0D0D"/>
          <w:spacing w:val="-2"/>
          <w:sz w:val="24"/>
        </w:rPr>
        <w:fldChar w:fldCharType="end"/>
      </w:r>
    </w:p>
    <w:p w14:paraId="54AC23AD">
      <w:pPr>
        <w:spacing w:before="0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0D0D0D"/>
          <w:sz w:val="24"/>
        </w:rPr>
        <w:t xml:space="preserve">Enter Password: </w:t>
      </w:r>
      <w:r>
        <w:rPr>
          <w:rFonts w:ascii="Times New Roman"/>
          <w:color w:val="0D0D0D"/>
          <w:spacing w:val="-2"/>
          <w:sz w:val="24"/>
        </w:rPr>
        <w:t>Hello@123</w:t>
      </w:r>
    </w:p>
    <w:p w14:paraId="3B552B04">
      <w:pPr>
        <w:spacing w:before="0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0D0D0D"/>
          <w:sz w:val="24"/>
        </w:rPr>
        <w:t xml:space="preserve">Enter Mobile Number: </w:t>
      </w:r>
      <w:r>
        <w:rPr>
          <w:rFonts w:ascii="Times New Roman"/>
          <w:color w:val="0D0D0D"/>
          <w:spacing w:val="-2"/>
          <w:sz w:val="24"/>
        </w:rPr>
        <w:t>9876543210</w:t>
      </w:r>
    </w:p>
    <w:p w14:paraId="1B69922C">
      <w:pPr>
        <w:spacing w:before="276"/>
        <w:ind w:left="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pacing w:val="-2"/>
          <w:sz w:val="24"/>
        </w:rPr>
        <w:t>Valid</w:t>
      </w:r>
      <w:r>
        <w:rPr>
          <w:rFonts w:ascii="Times New Roman"/>
          <w:b/>
          <w:color w:val="0D0D0D"/>
          <w:spacing w:val="-13"/>
          <w:sz w:val="24"/>
        </w:rPr>
        <w:t xml:space="preserve"> </w:t>
      </w:r>
      <w:r>
        <w:rPr>
          <w:rFonts w:ascii="Times New Roman"/>
          <w:b/>
          <w:color w:val="0D0D0D"/>
          <w:spacing w:val="-2"/>
          <w:sz w:val="24"/>
        </w:rPr>
        <w:t>Email</w:t>
      </w:r>
    </w:p>
    <w:p w14:paraId="46095158">
      <w:pPr>
        <w:spacing w:before="0"/>
        <w:ind w:left="0" w:right="8916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z w:val="24"/>
        </w:rPr>
        <w:t>Strong Password Valid</w:t>
      </w:r>
      <w:r>
        <w:rPr>
          <w:rFonts w:ascii="Times New Roman"/>
          <w:b/>
          <w:color w:val="0D0D0D"/>
          <w:spacing w:val="-1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Mobile</w:t>
      </w:r>
      <w:r>
        <w:rPr>
          <w:rFonts w:ascii="Times New Roman"/>
          <w:b/>
          <w:color w:val="0D0D0D"/>
          <w:spacing w:val="-1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Number</w:t>
      </w:r>
    </w:p>
    <w:p w14:paraId="6A26988F">
      <w:pPr>
        <w:pStyle w:val="5"/>
        <w:rPr>
          <w:b/>
        </w:rPr>
      </w:pPr>
    </w:p>
    <w:p w14:paraId="5BF2882A">
      <w:pPr>
        <w:pStyle w:val="5"/>
        <w:spacing w:before="67"/>
        <w:rPr>
          <w:b/>
        </w:rPr>
      </w:pPr>
    </w:p>
    <w:p w14:paraId="45A246E9">
      <w:pPr>
        <w:spacing w:before="1" w:line="597" w:lineRule="auto"/>
        <w:ind w:left="105" w:right="4752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z w:val="24"/>
        </w:rPr>
        <w:t>Section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2: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Design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a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Finite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State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Automata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(FSA)</w:t>
      </w:r>
      <w:r>
        <w:rPr>
          <w:rFonts w:ascii="Times New Roman"/>
          <w:b/>
          <w:color w:val="0D0D0D"/>
          <w:spacing w:val="-5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 xml:space="preserve">Simul </w:t>
      </w:r>
      <w:r>
        <w:rPr>
          <w:rFonts w:ascii="Times New Roman"/>
          <w:b/>
          <w:color w:val="0D0D0D"/>
          <w:spacing w:val="-2"/>
          <w:sz w:val="24"/>
        </w:rPr>
        <w:t>CODE:</w:t>
      </w:r>
    </w:p>
    <w:p w14:paraId="6068BBA4">
      <w:pPr>
        <w:pStyle w:val="5"/>
        <w:spacing w:before="1"/>
        <w:ind w:left="105"/>
      </w:pPr>
      <w:r>
        <w:rPr>
          <w:color w:val="0D0D0D"/>
        </w:rPr>
        <w:t>#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DFA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strings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ending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4"/>
        </w:rPr>
        <w:t>"ab"</w:t>
      </w:r>
    </w:p>
    <w:p w14:paraId="1DC7A786">
      <w:pPr>
        <w:pStyle w:val="5"/>
        <w:spacing w:before="136"/>
      </w:pPr>
    </w:p>
    <w:p w14:paraId="10A79695">
      <w:pPr>
        <w:pStyle w:val="5"/>
        <w:spacing w:line="300" w:lineRule="auto"/>
        <w:ind w:left="105" w:right="8916"/>
      </w:pPr>
      <w:r>
        <w:rPr>
          <w:color w:val="0D0D0D"/>
        </w:rPr>
        <w:t>#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Transition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table transitions = {</w:t>
      </w:r>
    </w:p>
    <w:p w14:paraId="6A64F10B">
      <w:pPr>
        <w:pStyle w:val="5"/>
        <w:spacing w:line="274" w:lineRule="exact"/>
        <w:ind w:left="345"/>
      </w:pPr>
      <w:r>
        <w:rPr>
          <w:color w:val="0D0D0D"/>
        </w:rPr>
        <w:t xml:space="preserve">'q0': {'a': 'q1', 'b': </w:t>
      </w:r>
      <w:r>
        <w:rPr>
          <w:color w:val="0D0D0D"/>
          <w:spacing w:val="-2"/>
        </w:rPr>
        <w:t>'q0'},</w:t>
      </w:r>
    </w:p>
    <w:p w14:paraId="74B4D1AF">
      <w:pPr>
        <w:pStyle w:val="5"/>
        <w:spacing w:before="68"/>
        <w:ind w:left="345"/>
      </w:pPr>
      <w:r>
        <w:rPr>
          <w:color w:val="0D0D0D"/>
        </w:rPr>
        <w:t xml:space="preserve">'q1': {'a': 'q1', 'b': </w:t>
      </w:r>
      <w:r>
        <w:rPr>
          <w:color w:val="0D0D0D"/>
          <w:spacing w:val="-2"/>
        </w:rPr>
        <w:t>'q2'},</w:t>
      </w:r>
    </w:p>
    <w:p w14:paraId="002A372A">
      <w:pPr>
        <w:pStyle w:val="5"/>
        <w:spacing w:before="68"/>
        <w:ind w:left="345"/>
      </w:pPr>
      <w:r>
        <w:rPr>
          <w:color w:val="0D0D0D"/>
        </w:rPr>
        <w:t xml:space="preserve">'q2': {'a': 'q1', 'b': </w:t>
      </w:r>
      <w:r>
        <w:rPr>
          <w:color w:val="0D0D0D"/>
          <w:spacing w:val="-2"/>
        </w:rPr>
        <w:t>'q0'}</w:t>
      </w:r>
    </w:p>
    <w:p w14:paraId="160A36C0">
      <w:pPr>
        <w:spacing w:before="68"/>
        <w:ind w:left="10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0D0D0D"/>
          <w:spacing w:val="-10"/>
          <w:sz w:val="24"/>
        </w:rPr>
        <w:t>}</w:t>
      </w:r>
    </w:p>
    <w:p w14:paraId="14567BA8">
      <w:pPr>
        <w:pStyle w:val="5"/>
        <w:spacing w:before="136"/>
      </w:pPr>
    </w:p>
    <w:p w14:paraId="744CC661">
      <w:pPr>
        <w:pStyle w:val="5"/>
        <w:spacing w:line="300" w:lineRule="auto"/>
        <w:ind w:left="105" w:right="8916"/>
      </w:pPr>
      <w:r>
        <w:rPr>
          <w:color w:val="0D0D0D"/>
        </w:rPr>
        <w:t>initial_state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'q0' final_state = 'q2'</w:t>
      </w:r>
    </w:p>
    <w:p w14:paraId="2EE0F6F5">
      <w:pPr>
        <w:pStyle w:val="5"/>
        <w:spacing w:before="66"/>
      </w:pPr>
    </w:p>
    <w:p w14:paraId="5D09073C">
      <w:pPr>
        <w:pStyle w:val="5"/>
        <w:ind w:left="105"/>
      </w:pPr>
      <w:r>
        <w:rPr>
          <w:color w:val="0D0D0D"/>
        </w:rPr>
        <w:t xml:space="preserve"># Input </w:t>
      </w:r>
      <w:r>
        <w:rPr>
          <w:color w:val="0D0D0D"/>
          <w:spacing w:val="-2"/>
        </w:rPr>
        <w:t>string</w:t>
      </w:r>
    </w:p>
    <w:p w14:paraId="1BAAA5A6">
      <w:pPr>
        <w:pStyle w:val="5"/>
        <w:spacing w:before="68"/>
        <w:ind w:left="105"/>
      </w:pPr>
      <w:r>
        <w:rPr>
          <w:color w:val="0D0D0D"/>
        </w:rPr>
        <w:t xml:space="preserve">string = input("Enter input string: </w:t>
      </w:r>
      <w:r>
        <w:rPr>
          <w:color w:val="0D0D0D"/>
          <w:spacing w:val="-5"/>
        </w:rPr>
        <w:t>")</w:t>
      </w:r>
    </w:p>
    <w:p w14:paraId="4FAF82C9">
      <w:pPr>
        <w:pStyle w:val="5"/>
        <w:spacing w:before="136"/>
      </w:pPr>
    </w:p>
    <w:p w14:paraId="33262C87">
      <w:pPr>
        <w:pStyle w:val="5"/>
        <w:spacing w:line="300" w:lineRule="auto"/>
        <w:ind w:left="105" w:right="8916"/>
      </w:pPr>
      <w:r>
        <w:rPr>
          <w:color w:val="0D0D0D"/>
        </w:rPr>
        <w:t>state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initial_state path = [state]</w:t>
      </w:r>
      <w:bookmarkStart w:id="7" w:name="_GoBack"/>
      <w:bookmarkEnd w:id="7"/>
    </w:p>
    <w:p w14:paraId="38A6F105">
      <w:pPr>
        <w:pStyle w:val="5"/>
        <w:spacing w:before="66"/>
      </w:pPr>
    </w:p>
    <w:p w14:paraId="2A3FC596">
      <w:pPr>
        <w:pStyle w:val="5"/>
        <w:spacing w:line="300" w:lineRule="auto"/>
        <w:ind w:left="105" w:right="9491"/>
      </w:pPr>
      <w:r>
        <w:rPr>
          <w:color w:val="0D0D0D"/>
        </w:rPr>
        <w:t>#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Simulate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DFA for ch in string:</w:t>
      </w:r>
    </w:p>
    <w:p w14:paraId="2703FC8A">
      <w:pPr>
        <w:pStyle w:val="5"/>
        <w:spacing w:line="300" w:lineRule="auto"/>
        <w:ind w:left="585" w:right="8514" w:hanging="240"/>
      </w:pPr>
      <w:r>
        <w:rPr>
          <w:color w:val="0D0D0D"/>
        </w:rPr>
        <w:t>if ch not in ['a', 'b']: print("Invalid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 xml:space="preserve">Input") </w:t>
      </w:r>
      <w:r>
        <w:rPr>
          <w:color w:val="0D0D0D"/>
          <w:spacing w:val="-2"/>
        </w:rPr>
        <w:t>exit()</w:t>
      </w:r>
    </w:p>
    <w:p w14:paraId="4E957965">
      <w:pPr>
        <w:pStyle w:val="5"/>
        <w:spacing w:line="300" w:lineRule="auto"/>
        <w:ind w:left="345" w:right="7129"/>
      </w:pPr>
      <w:r>
        <w:rPr>
          <w:color w:val="0D0D0D"/>
        </w:rPr>
        <w:t>state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 xml:space="preserve">transitions[state][ch] </w:t>
      </w:r>
      <w:r>
        <w:rPr>
          <w:color w:val="0D0D0D"/>
          <w:spacing w:val="-2"/>
        </w:rPr>
        <w:t>path.append(state)</w:t>
      </w:r>
    </w:p>
    <w:p w14:paraId="7C743059">
      <w:pPr>
        <w:pStyle w:val="5"/>
        <w:spacing w:before="61"/>
      </w:pPr>
    </w:p>
    <w:p w14:paraId="6B0E830D">
      <w:pPr>
        <w:pStyle w:val="5"/>
        <w:spacing w:line="300" w:lineRule="auto"/>
        <w:ind w:left="105" w:right="7129"/>
      </w:pPr>
      <w:r>
        <w:rPr>
          <w:color w:val="0D0D0D"/>
        </w:rPr>
        <w:t>#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Display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transition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path print("Transition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Path:")</w:t>
      </w:r>
    </w:p>
    <w:p w14:paraId="0D47CCE3">
      <w:pPr>
        <w:pStyle w:val="5"/>
        <w:spacing w:after="0" w:line="300" w:lineRule="auto"/>
        <w:sectPr>
          <w:pgSz w:w="12240" w:h="15840"/>
          <w:pgMar w:top="1400" w:right="0" w:bottom="0" w:left="1080" w:header="720" w:footer="720" w:gutter="0"/>
          <w:cols w:space="720" w:num="1"/>
        </w:sectPr>
      </w:pPr>
    </w:p>
    <w:p w14:paraId="6F67B43D">
      <w:pPr>
        <w:pStyle w:val="5"/>
        <w:spacing w:before="60"/>
        <w:ind w:left="105"/>
      </w:pPr>
      <w:r>
        <w:rPr>
          <w:color w:val="0D0D0D"/>
        </w:rPr>
        <w:t xml:space="preserve">print(" -&gt; </w:t>
      </w:r>
      <w:r>
        <w:rPr>
          <w:color w:val="0D0D0D"/>
          <w:spacing w:val="-2"/>
        </w:rPr>
        <w:t>".join(path))</w:t>
      </w:r>
    </w:p>
    <w:p w14:paraId="7EB336DE">
      <w:pPr>
        <w:pStyle w:val="5"/>
        <w:spacing w:before="136"/>
      </w:pPr>
    </w:p>
    <w:p w14:paraId="78BEC76D">
      <w:pPr>
        <w:pStyle w:val="5"/>
        <w:spacing w:line="300" w:lineRule="auto"/>
        <w:ind w:left="105" w:right="8949"/>
      </w:pPr>
      <w:r>
        <w:rPr>
          <w:color w:val="0D0D0D"/>
        </w:rPr>
        <w:t># Check acceptance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state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==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final_state:</w:t>
      </w:r>
    </w:p>
    <w:p w14:paraId="408A5C33">
      <w:pPr>
        <w:pStyle w:val="5"/>
        <w:spacing w:line="300" w:lineRule="auto"/>
        <w:ind w:left="105" w:right="8916" w:firstLine="240"/>
      </w:pPr>
      <w:r>
        <w:rPr>
          <w:color w:val="0D0D0D"/>
          <w:spacing w:val="-2"/>
        </w:rPr>
        <w:t>print("Accepted") else:</w:t>
      </w:r>
    </w:p>
    <w:p w14:paraId="68C3EF44">
      <w:pPr>
        <w:pStyle w:val="5"/>
        <w:spacing w:line="274" w:lineRule="exact"/>
        <w:ind w:left="345"/>
      </w:pPr>
      <w:r>
        <w:rPr>
          <w:color w:val="0D0D0D"/>
          <w:spacing w:val="-2"/>
        </w:rPr>
        <w:t>print("Rejected")</w:t>
      </w:r>
    </w:p>
    <w:p w14:paraId="4DC3915A">
      <w:pPr>
        <w:pStyle w:val="5"/>
        <w:rPr>
          <w:sz w:val="20"/>
        </w:rPr>
      </w:pPr>
    </w:p>
    <w:p w14:paraId="6FD6EED8">
      <w:pPr>
        <w:pStyle w:val="5"/>
        <w:rPr>
          <w:sz w:val="20"/>
        </w:rPr>
      </w:pPr>
    </w:p>
    <w:p w14:paraId="132C7861">
      <w:pPr>
        <w:pStyle w:val="5"/>
        <w:spacing w:before="70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2028825</wp:posOffset>
            </wp:positionH>
            <wp:positionV relativeFrom="paragraph">
              <wp:posOffset>205105</wp:posOffset>
            </wp:positionV>
            <wp:extent cx="3637915" cy="177609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930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FAC6E">
      <w:pPr>
        <w:pStyle w:val="5"/>
      </w:pPr>
    </w:p>
    <w:p w14:paraId="28B72D29">
      <w:pPr>
        <w:pStyle w:val="5"/>
        <w:spacing w:before="263"/>
      </w:pPr>
    </w:p>
    <w:p w14:paraId="178FB9C6">
      <w:pPr>
        <w:spacing w:before="0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 w14:paraId="15CF130B">
      <w:pPr>
        <w:spacing w:before="68"/>
        <w:ind w:left="105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0D0D0D"/>
          <w:sz w:val="24"/>
        </w:rPr>
        <w:t xml:space="preserve">Enter input string: </w:t>
      </w:r>
      <w:r>
        <w:rPr>
          <w:rFonts w:ascii="Times New Roman"/>
          <w:color w:val="0D0D0D"/>
          <w:spacing w:val="-2"/>
          <w:sz w:val="24"/>
        </w:rPr>
        <w:t>abaab</w:t>
      </w:r>
    </w:p>
    <w:p w14:paraId="5FEF1AC0">
      <w:pPr>
        <w:pStyle w:val="5"/>
        <w:spacing w:before="136"/>
      </w:pPr>
    </w:p>
    <w:p w14:paraId="2AA82776">
      <w:pPr>
        <w:spacing w:before="0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pacing w:val="-2"/>
          <w:sz w:val="24"/>
        </w:rPr>
        <w:t>Transition</w:t>
      </w:r>
      <w:r>
        <w:rPr>
          <w:rFonts w:ascii="Times New Roman"/>
          <w:b/>
          <w:color w:val="0D0D0D"/>
          <w:spacing w:val="2"/>
          <w:sz w:val="24"/>
        </w:rPr>
        <w:t xml:space="preserve"> </w:t>
      </w:r>
      <w:r>
        <w:rPr>
          <w:rFonts w:ascii="Times New Roman"/>
          <w:b/>
          <w:color w:val="0D0D0D"/>
          <w:spacing w:val="-2"/>
          <w:sz w:val="24"/>
        </w:rPr>
        <w:t>Path:</w:t>
      </w:r>
    </w:p>
    <w:p w14:paraId="3A79B6DD">
      <w:pPr>
        <w:spacing w:before="68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z w:val="24"/>
        </w:rPr>
        <w:t xml:space="preserve">q0 -&gt; q1 -&gt; q2 -&gt; q1 -&gt; q1 -&gt; </w:t>
      </w:r>
      <w:r>
        <w:rPr>
          <w:rFonts w:ascii="Times New Roman"/>
          <w:b/>
          <w:color w:val="0D0D0D"/>
          <w:spacing w:val="-5"/>
          <w:sz w:val="24"/>
        </w:rPr>
        <w:t>q2</w:t>
      </w:r>
    </w:p>
    <w:p w14:paraId="57ED0FF0">
      <w:pPr>
        <w:spacing w:before="68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pacing w:val="-2"/>
          <w:sz w:val="24"/>
        </w:rPr>
        <w:t>Accepted</w:t>
      </w:r>
    </w:p>
    <w:p w14:paraId="3DF8DA24">
      <w:pPr>
        <w:pStyle w:val="5"/>
        <w:rPr>
          <w:b/>
        </w:rPr>
      </w:pPr>
    </w:p>
    <w:p w14:paraId="41385D5F">
      <w:pPr>
        <w:pStyle w:val="5"/>
        <w:spacing w:before="142"/>
        <w:rPr>
          <w:b/>
        </w:rPr>
      </w:pPr>
    </w:p>
    <w:p w14:paraId="2BD26DFD">
      <w:pPr>
        <w:spacing w:before="0" w:line="597" w:lineRule="auto"/>
        <w:ind w:left="105" w:right="3213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z w:val="24"/>
        </w:rPr>
        <w:t>Section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3: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Smart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Pattern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Matching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Engine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using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>Regular</w:t>
      </w:r>
      <w:r>
        <w:rPr>
          <w:rFonts w:ascii="Times New Roman"/>
          <w:b/>
          <w:color w:val="0D0D0D"/>
          <w:spacing w:val="-6"/>
          <w:sz w:val="24"/>
        </w:rPr>
        <w:t xml:space="preserve"> </w:t>
      </w:r>
      <w:r>
        <w:rPr>
          <w:rFonts w:ascii="Times New Roman"/>
          <w:b/>
          <w:color w:val="0D0D0D"/>
          <w:sz w:val="24"/>
        </w:rPr>
        <w:t xml:space="preserve">Expressions </w:t>
      </w:r>
      <w:r>
        <w:rPr>
          <w:rFonts w:ascii="Times New Roman"/>
          <w:b/>
          <w:color w:val="0D0D0D"/>
          <w:spacing w:val="-2"/>
          <w:sz w:val="24"/>
        </w:rPr>
        <w:t>CODE:</w:t>
      </w:r>
    </w:p>
    <w:p w14:paraId="0B3F3C01">
      <w:pPr>
        <w:spacing w:before="2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0D0D0D"/>
          <w:sz w:val="24"/>
        </w:rPr>
        <w:t xml:space="preserve">import </w:t>
      </w:r>
      <w:r>
        <w:rPr>
          <w:rFonts w:ascii="Times New Roman"/>
          <w:b/>
          <w:color w:val="0D0D0D"/>
          <w:spacing w:val="-5"/>
          <w:sz w:val="24"/>
        </w:rPr>
        <w:t>re</w:t>
      </w:r>
    </w:p>
    <w:p w14:paraId="4F8A74AA">
      <w:pPr>
        <w:pStyle w:val="5"/>
        <w:spacing w:before="136"/>
        <w:rPr>
          <w:b/>
        </w:rPr>
      </w:pPr>
    </w:p>
    <w:p w14:paraId="0FC97432">
      <w:pPr>
        <w:pStyle w:val="5"/>
        <w:ind w:left="105"/>
      </w:pPr>
      <w:r>
        <w:rPr>
          <w:color w:val="0D0D0D"/>
        </w:rPr>
        <w:t xml:space="preserve">text = </w:t>
      </w:r>
      <w:r>
        <w:rPr>
          <w:color w:val="0D0D0D"/>
          <w:spacing w:val="-5"/>
        </w:rPr>
        <w:t>"""</w:t>
      </w:r>
    </w:p>
    <w:p w14:paraId="3CEDD745">
      <w:pPr>
        <w:pStyle w:val="5"/>
        <w:spacing w:before="68" w:line="300" w:lineRule="auto"/>
        <w:ind w:left="105" w:right="8811"/>
      </w:pPr>
      <w:r>
        <w:rPr>
          <w:color w:val="0D0D0D"/>
        </w:rPr>
        <w:t>Meeting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12/09/2026 Call 9876543210</w:t>
      </w:r>
      <w:r>
        <w:rPr>
          <w:color w:val="0D0D0D"/>
          <w:spacing w:val="40"/>
        </w:rPr>
        <w:t xml:space="preserve"> </w:t>
      </w:r>
      <w:r>
        <w:rPr>
          <w:color w:val="0D0D0D"/>
          <w:spacing w:val="-4"/>
        </w:rPr>
        <w:t>#NLP</w:t>
      </w:r>
    </w:p>
    <w:p w14:paraId="7D310752">
      <w:pPr>
        <w:pStyle w:val="5"/>
        <w:spacing w:line="273" w:lineRule="exact"/>
        <w:ind w:left="105"/>
      </w:pPr>
      <w:r>
        <w:rPr>
          <w:color w:val="0D0D0D"/>
          <w:spacing w:val="-2"/>
        </w:rPr>
        <w:t>@OpenAI</w:t>
      </w:r>
    </w:p>
    <w:p w14:paraId="5E4C015E">
      <w:pPr>
        <w:pStyle w:val="5"/>
        <w:spacing w:before="68" w:line="300" w:lineRule="auto"/>
        <w:ind w:left="105" w:right="8144"/>
      </w:pPr>
      <w:r>
        <w:rPr>
          <w:color w:val="0D0D0D"/>
        </w:rPr>
        <w:t>natural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language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 xml:space="preserve">processing </w:t>
      </w:r>
      <w:r>
        <w:rPr>
          <w:color w:val="0D0D0D"/>
          <w:spacing w:val="-4"/>
        </w:rPr>
        <w:t>"""</w:t>
      </w:r>
    </w:p>
    <w:p w14:paraId="0FF588D9">
      <w:pPr>
        <w:pStyle w:val="5"/>
        <w:spacing w:before="66"/>
      </w:pPr>
    </w:p>
    <w:p w14:paraId="07C9207C">
      <w:pPr>
        <w:pStyle w:val="5"/>
        <w:ind w:left="105"/>
      </w:pPr>
      <w:r>
        <w:rPr>
          <w:color w:val="0D0D0D"/>
        </w:rPr>
        <w:t xml:space="preserve">print("1. Search </w:t>
      </w:r>
      <w:r>
        <w:rPr>
          <w:color w:val="0D0D0D"/>
          <w:spacing w:val="-2"/>
        </w:rPr>
        <w:t>Date")</w:t>
      </w:r>
    </w:p>
    <w:p w14:paraId="3D933F38">
      <w:pPr>
        <w:pStyle w:val="5"/>
        <w:spacing w:before="68"/>
        <w:ind w:left="105"/>
      </w:pPr>
      <w:r>
        <w:rPr>
          <w:color w:val="0D0D0D"/>
        </w:rPr>
        <w:t xml:space="preserve">print("2. Search Phone </w:t>
      </w:r>
      <w:r>
        <w:rPr>
          <w:color w:val="0D0D0D"/>
          <w:spacing w:val="-2"/>
        </w:rPr>
        <w:t>Number")</w:t>
      </w:r>
    </w:p>
    <w:p w14:paraId="393E4DE6">
      <w:pPr>
        <w:pStyle w:val="5"/>
        <w:spacing w:after="0"/>
        <w:sectPr>
          <w:pgSz w:w="12240" w:h="15840"/>
          <w:pgMar w:top="300" w:right="0" w:bottom="280" w:left="1080" w:header="720" w:footer="720" w:gutter="0"/>
          <w:cols w:space="720" w:num="1"/>
        </w:sectPr>
      </w:pPr>
    </w:p>
    <w:p w14:paraId="01E4D1FC">
      <w:pPr>
        <w:pStyle w:val="5"/>
        <w:spacing w:before="60" w:line="300" w:lineRule="auto"/>
        <w:ind w:left="105" w:right="8022"/>
      </w:pPr>
      <w:r>
        <w:rPr>
          <w:color w:val="0D0D0D"/>
        </w:rPr>
        <w:t>print("3.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Search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Hashtag") print("4.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Search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Mention") print("5. Search Prefix") print("6. Search Suffix")</w:t>
      </w:r>
    </w:p>
    <w:p w14:paraId="14663705">
      <w:pPr>
        <w:pStyle w:val="5"/>
        <w:spacing w:before="13" w:line="688" w:lineRule="exact"/>
        <w:ind w:left="105" w:right="6991"/>
      </w:pPr>
      <w:r>
        <w:rPr>
          <w:color w:val="0D0D0D"/>
        </w:rPr>
        <w:t>choice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int(input("Enter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choice: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")) if choice == 1:</w:t>
      </w:r>
    </w:p>
    <w:p w14:paraId="45FF5CA3">
      <w:pPr>
        <w:pStyle w:val="5"/>
        <w:spacing w:line="258" w:lineRule="exact"/>
        <w:ind w:left="345"/>
      </w:pPr>
      <w:r>
        <w:rPr>
          <w:color w:val="0D0D0D"/>
        </w:rPr>
        <w:t xml:space="preserve">print(re.findall(r'\b\d{2}/\d{2}/\d{4}\b', </w:t>
      </w:r>
      <w:r>
        <w:rPr>
          <w:color w:val="0D0D0D"/>
          <w:spacing w:val="-2"/>
        </w:rPr>
        <w:t>text))</w:t>
      </w:r>
    </w:p>
    <w:p w14:paraId="022F6A2E">
      <w:pPr>
        <w:pStyle w:val="5"/>
        <w:spacing w:before="136"/>
      </w:pPr>
    </w:p>
    <w:p w14:paraId="6833B0D8">
      <w:pPr>
        <w:pStyle w:val="5"/>
        <w:ind w:left="105"/>
      </w:pPr>
      <w:r>
        <w:rPr>
          <w:color w:val="0D0D0D"/>
        </w:rPr>
        <w:t xml:space="preserve">elif choice == </w:t>
      </w:r>
      <w:r>
        <w:rPr>
          <w:color w:val="0D0D0D"/>
          <w:spacing w:val="-5"/>
        </w:rPr>
        <w:t>2:</w:t>
      </w:r>
    </w:p>
    <w:p w14:paraId="46453445">
      <w:pPr>
        <w:pStyle w:val="5"/>
        <w:spacing w:before="68"/>
        <w:ind w:left="345"/>
      </w:pPr>
      <w:r>
        <w:rPr>
          <w:color w:val="0D0D0D"/>
        </w:rPr>
        <w:t xml:space="preserve">print(re.findall(r'\b[6-9]\d{9}\b', </w:t>
      </w:r>
      <w:r>
        <w:rPr>
          <w:color w:val="0D0D0D"/>
          <w:spacing w:val="-2"/>
        </w:rPr>
        <w:t>text))</w:t>
      </w:r>
    </w:p>
    <w:p w14:paraId="7016575E">
      <w:pPr>
        <w:pStyle w:val="5"/>
        <w:spacing w:before="136"/>
      </w:pPr>
    </w:p>
    <w:p w14:paraId="255C2DD1">
      <w:pPr>
        <w:pStyle w:val="5"/>
        <w:spacing w:line="300" w:lineRule="auto"/>
        <w:ind w:left="345" w:right="8022" w:hanging="240"/>
      </w:pPr>
      <w:r>
        <w:rPr>
          <w:color w:val="0D0D0D"/>
        </w:rPr>
        <w:t>elif choice == 3: print(re.findall(r'#\w+',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text))</w:t>
      </w:r>
    </w:p>
    <w:p w14:paraId="2F14C97F">
      <w:pPr>
        <w:pStyle w:val="5"/>
        <w:spacing w:before="66"/>
      </w:pPr>
    </w:p>
    <w:p w14:paraId="65846B7F">
      <w:pPr>
        <w:pStyle w:val="5"/>
        <w:spacing w:line="300" w:lineRule="auto"/>
        <w:ind w:left="345" w:right="7921" w:hanging="240"/>
      </w:pPr>
      <w:r>
        <w:rPr>
          <w:color w:val="0D0D0D"/>
        </w:rPr>
        <w:t>elif choice == 4: print(re.findall(r'@\w+',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text))</w:t>
      </w:r>
    </w:p>
    <w:p w14:paraId="69685477">
      <w:pPr>
        <w:pStyle w:val="5"/>
        <w:spacing w:before="66"/>
      </w:pPr>
    </w:p>
    <w:p w14:paraId="668F5F3B">
      <w:pPr>
        <w:pStyle w:val="5"/>
        <w:ind w:left="105"/>
      </w:pPr>
      <w:r>
        <w:rPr>
          <w:color w:val="0D0D0D"/>
        </w:rPr>
        <w:t xml:space="preserve">elif choice == </w:t>
      </w:r>
      <w:r>
        <w:rPr>
          <w:color w:val="0D0D0D"/>
          <w:spacing w:val="-5"/>
        </w:rPr>
        <w:t>5:</w:t>
      </w:r>
    </w:p>
    <w:p w14:paraId="776CC9F0">
      <w:pPr>
        <w:pStyle w:val="5"/>
        <w:spacing w:before="68" w:line="300" w:lineRule="auto"/>
        <w:ind w:left="345" w:right="6038"/>
      </w:pPr>
      <w:r>
        <w:rPr>
          <w:color w:val="0D0D0D"/>
        </w:rPr>
        <w:t>prefix = input("Enter prefix: ") print(re.findall(r'\b'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+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prefix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+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r'\w*',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text))</w:t>
      </w:r>
    </w:p>
    <w:p w14:paraId="243103A6">
      <w:pPr>
        <w:pStyle w:val="5"/>
        <w:spacing w:before="66"/>
      </w:pPr>
    </w:p>
    <w:p w14:paraId="36335EDB">
      <w:pPr>
        <w:pStyle w:val="5"/>
        <w:ind w:left="105"/>
      </w:pPr>
      <w:r>
        <w:rPr>
          <w:color w:val="0D0D0D"/>
        </w:rPr>
        <w:t xml:space="preserve">elif choice == </w:t>
      </w:r>
      <w:r>
        <w:rPr>
          <w:color w:val="0D0D0D"/>
          <w:spacing w:val="-5"/>
        </w:rPr>
        <w:t>6:</w:t>
      </w:r>
    </w:p>
    <w:p w14:paraId="048E1702">
      <w:pPr>
        <w:pStyle w:val="5"/>
        <w:spacing w:before="68" w:line="300" w:lineRule="auto"/>
        <w:ind w:left="345" w:right="6038"/>
      </w:pPr>
      <w:r>
        <w:rPr>
          <w:color w:val="0D0D0D"/>
        </w:rPr>
        <w:t>suffix = input("Enter suffix: ") print(re.findall(r'\b\w*'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+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suffix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+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r'\b',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text))</w:t>
      </w:r>
    </w:p>
    <w:p w14:paraId="435A591D">
      <w:pPr>
        <w:pStyle w:val="5"/>
        <w:spacing w:before="66"/>
      </w:pPr>
    </w:p>
    <w:p w14:paraId="07914B7A">
      <w:pPr>
        <w:pStyle w:val="5"/>
        <w:ind w:left="105"/>
      </w:pPr>
      <w:r>
        <w:rPr>
          <w:color w:val="0D0D0D"/>
          <w:spacing w:val="-2"/>
        </w:rPr>
        <w:t>else:</w:t>
      </w:r>
    </w:p>
    <w:p w14:paraId="4FD926EA">
      <w:pPr>
        <w:pStyle w:val="5"/>
        <w:spacing w:before="68"/>
        <w:ind w:left="345"/>
      </w:pPr>
      <w:r>
        <w:rPr>
          <w:color w:val="0D0D0D"/>
        </w:rPr>
        <w:t xml:space="preserve">print("Invalid </w:t>
      </w:r>
      <w:r>
        <w:rPr>
          <w:color w:val="0D0D0D"/>
          <w:spacing w:val="-2"/>
        </w:rPr>
        <w:t>Choice")</w:t>
      </w:r>
    </w:p>
    <w:p w14:paraId="19E37E0F">
      <w:pPr>
        <w:pStyle w:val="5"/>
        <w:rPr>
          <w:sz w:val="20"/>
        </w:rPr>
      </w:pPr>
    </w:p>
    <w:p w14:paraId="109CC855">
      <w:pPr>
        <w:pStyle w:val="5"/>
        <w:rPr>
          <w:sz w:val="20"/>
        </w:rPr>
      </w:pPr>
    </w:p>
    <w:p w14:paraId="647E7F1B">
      <w:pPr>
        <w:pStyle w:val="5"/>
        <w:spacing w:before="72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1914525</wp:posOffset>
            </wp:positionH>
            <wp:positionV relativeFrom="paragraph">
              <wp:posOffset>206375</wp:posOffset>
            </wp:positionV>
            <wp:extent cx="4601845" cy="186944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803" cy="186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FE76">
      <w:pPr>
        <w:pStyle w:val="5"/>
        <w:spacing w:after="0"/>
        <w:rPr>
          <w:sz w:val="20"/>
        </w:rPr>
        <w:sectPr>
          <w:pgSz w:w="12240" w:h="15840"/>
          <w:pgMar w:top="300" w:right="0" w:bottom="280" w:left="1080" w:header="720" w:footer="720" w:gutter="0"/>
          <w:cols w:space="720" w:num="1"/>
        </w:sectPr>
      </w:pPr>
    </w:p>
    <w:p w14:paraId="14F23C83">
      <w:pPr>
        <w:pStyle w:val="5"/>
        <w:spacing w:before="68"/>
        <w:ind w:left="105"/>
      </w:pPr>
      <w:r>
        <w:rPr>
          <w:color w:val="0D0D0D"/>
          <w:spacing w:val="-2"/>
        </w:rPr>
        <w:t>OUTPUT:</w:t>
      </w:r>
    </w:p>
    <w:p w14:paraId="7E23BF81">
      <w:pPr>
        <w:pStyle w:val="5"/>
        <w:spacing w:before="135"/>
      </w:pPr>
    </w:p>
    <w:p w14:paraId="72D3F922">
      <w:pPr>
        <w:pStyle w:val="7"/>
        <w:numPr>
          <w:ilvl w:val="0"/>
          <w:numId w:val="4"/>
        </w:numPr>
        <w:tabs>
          <w:tab w:val="left" w:pos="345"/>
        </w:tabs>
        <w:spacing w:before="1" w:after="0" w:line="240" w:lineRule="auto"/>
        <w:ind w:left="345" w:right="0" w:hanging="240"/>
        <w:jc w:val="left"/>
        <w:rPr>
          <w:sz w:val="24"/>
        </w:rPr>
      </w:pPr>
      <w:r>
        <w:rPr>
          <w:color w:val="0D0D0D"/>
          <w:sz w:val="24"/>
        </w:rPr>
        <w:t xml:space="preserve">Search </w:t>
      </w:r>
      <w:r>
        <w:rPr>
          <w:color w:val="0D0D0D"/>
          <w:spacing w:val="-4"/>
          <w:sz w:val="24"/>
        </w:rPr>
        <w:t>Date</w:t>
      </w:r>
    </w:p>
    <w:p w14:paraId="55837C7F">
      <w:pPr>
        <w:pStyle w:val="7"/>
        <w:numPr>
          <w:ilvl w:val="0"/>
          <w:numId w:val="4"/>
        </w:numPr>
        <w:tabs>
          <w:tab w:val="left" w:pos="345"/>
        </w:tabs>
        <w:spacing w:before="68" w:after="0" w:line="240" w:lineRule="auto"/>
        <w:ind w:left="345" w:right="0" w:hanging="240"/>
        <w:jc w:val="left"/>
        <w:rPr>
          <w:sz w:val="24"/>
        </w:rPr>
      </w:pPr>
      <w:r>
        <w:rPr>
          <w:color w:val="0D0D0D"/>
          <w:sz w:val="24"/>
        </w:rPr>
        <w:t xml:space="preserve">Search Phone </w:t>
      </w:r>
      <w:r>
        <w:rPr>
          <w:color w:val="0D0D0D"/>
          <w:spacing w:val="-2"/>
          <w:sz w:val="24"/>
        </w:rPr>
        <w:t>Number</w:t>
      </w:r>
    </w:p>
    <w:p w14:paraId="18D13C46">
      <w:pPr>
        <w:pStyle w:val="7"/>
        <w:numPr>
          <w:ilvl w:val="0"/>
          <w:numId w:val="4"/>
        </w:numPr>
        <w:tabs>
          <w:tab w:val="left" w:pos="345"/>
        </w:tabs>
        <w:spacing w:before="68" w:after="0" w:line="240" w:lineRule="auto"/>
        <w:ind w:left="345" w:right="0" w:hanging="240"/>
        <w:jc w:val="left"/>
        <w:rPr>
          <w:sz w:val="24"/>
        </w:rPr>
      </w:pPr>
      <w:r>
        <w:rPr>
          <w:color w:val="0D0D0D"/>
          <w:sz w:val="24"/>
        </w:rPr>
        <w:t xml:space="preserve">Search </w:t>
      </w:r>
      <w:r>
        <w:rPr>
          <w:color w:val="0D0D0D"/>
          <w:spacing w:val="-2"/>
          <w:sz w:val="24"/>
        </w:rPr>
        <w:t>Hashtag</w:t>
      </w:r>
    </w:p>
    <w:p w14:paraId="08D7F712">
      <w:pPr>
        <w:pStyle w:val="7"/>
        <w:numPr>
          <w:ilvl w:val="0"/>
          <w:numId w:val="4"/>
        </w:numPr>
        <w:tabs>
          <w:tab w:val="left" w:pos="345"/>
        </w:tabs>
        <w:spacing w:before="68" w:after="0" w:line="240" w:lineRule="auto"/>
        <w:ind w:left="345" w:right="0" w:hanging="240"/>
        <w:jc w:val="left"/>
        <w:rPr>
          <w:sz w:val="24"/>
        </w:rPr>
      </w:pPr>
      <w:r>
        <w:rPr>
          <w:color w:val="0D0D0D"/>
          <w:sz w:val="24"/>
        </w:rPr>
        <w:t xml:space="preserve">Search </w:t>
      </w:r>
      <w:r>
        <w:rPr>
          <w:color w:val="0D0D0D"/>
          <w:spacing w:val="-2"/>
          <w:sz w:val="24"/>
        </w:rPr>
        <w:t>Mention</w:t>
      </w:r>
    </w:p>
    <w:p w14:paraId="54C2E975">
      <w:pPr>
        <w:pStyle w:val="7"/>
        <w:numPr>
          <w:ilvl w:val="0"/>
          <w:numId w:val="4"/>
        </w:numPr>
        <w:tabs>
          <w:tab w:val="left" w:pos="345"/>
        </w:tabs>
        <w:spacing w:before="68" w:after="0" w:line="240" w:lineRule="auto"/>
        <w:ind w:left="345" w:right="0" w:hanging="240"/>
        <w:jc w:val="left"/>
        <w:rPr>
          <w:sz w:val="24"/>
        </w:rPr>
      </w:pPr>
      <w:r>
        <w:rPr>
          <w:color w:val="0D0D0D"/>
          <w:sz w:val="24"/>
        </w:rPr>
        <w:t xml:space="preserve">Search </w:t>
      </w:r>
      <w:r>
        <w:rPr>
          <w:color w:val="0D0D0D"/>
          <w:spacing w:val="-2"/>
          <w:sz w:val="24"/>
        </w:rPr>
        <w:t>Prefix</w:t>
      </w:r>
    </w:p>
    <w:p w14:paraId="6A2CD900">
      <w:pPr>
        <w:pStyle w:val="7"/>
        <w:numPr>
          <w:ilvl w:val="0"/>
          <w:numId w:val="4"/>
        </w:numPr>
        <w:tabs>
          <w:tab w:val="left" w:pos="345"/>
        </w:tabs>
        <w:spacing w:before="68" w:after="0" w:line="300" w:lineRule="auto"/>
        <w:ind w:left="105" w:right="9100" w:firstLine="0"/>
        <w:jc w:val="left"/>
        <w:rPr>
          <w:sz w:val="24"/>
        </w:rPr>
      </w:pPr>
      <w:r>
        <w:rPr>
          <w:color w:val="0D0D0D"/>
          <w:sz w:val="24"/>
        </w:rPr>
        <w:t>Search Suffix Enter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choice: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 xml:space="preserve">1 </w:t>
      </w:r>
      <w:r>
        <w:rPr>
          <w:color w:val="0D0D0D"/>
          <w:spacing w:val="-2"/>
          <w:sz w:val="24"/>
        </w:rPr>
        <w:t>['12/09/2026']</w:t>
      </w:r>
    </w:p>
    <w:sectPr>
      <w:pgSz w:w="12240" w:h="15840"/>
      <w:pgMar w:top="980" w:right="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45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2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6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8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0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2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4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6" w:hanging="72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2"/>
      <w:numFmt w:val="decimal"/>
      <w:lvlText w:val="%1."/>
      <w:lvlJc w:val="left"/>
      <w:pPr>
        <w:ind w:left="845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4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entative="0">
      <w:start w:val="0"/>
      <w:numFmt w:val="bullet"/>
      <w:lvlText w:val="▪"/>
      <w:lvlJc w:val="left"/>
      <w:pPr>
        <w:ind w:left="22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2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2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4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6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2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6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BD5E72"/>
    <w:rsid w:val="17283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left="2" w:right="1079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68"/>
      <w:ind w:left="345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  <w:style w:type="table" w:customStyle="1" w:styleId="9">
    <w:name w:val="_Style 12"/>
    <w:basedOn w:val="1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13"/>
    <w:basedOn w:val="1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_Style 14"/>
    <w:basedOn w:val="1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3">
    <w:name w:val="_Style 15"/>
    <w:basedOn w:val="1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952</Words>
  <Characters>5979</Characters>
  <TotalTime>2</TotalTime>
  <ScaleCrop>false</ScaleCrop>
  <LinksUpToDate>false</LinksUpToDate>
  <CharactersWithSpaces>6713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2026-07-23T03:50:00Z</dcterms:created>
  <dc:creator>saradha</dc:creator>
  <cp:lastModifiedBy>Praveen Kumar</cp:lastModifiedBy>
  <dcterms:modified xsi:type="dcterms:W3CDTF">2026-07-23T03:56:43Z</dcterms:modified>
  <dc:title>AT 3 NLP  ASSIGNMENT.docx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  <property fmtid="{D5CDD505-2E9C-101B-9397-08002B2CF9AE}" pid="6" name="KSOTemplateDocerSaveRecord">
    <vt:lpwstr>eyJoZGlkIjoiODM3Nzk0ZDFiYTNlMjIzODI3ZjQ0ZDlhZTU0YTRlMDEiLCJ1c2VySWQiOiI1Njc0OTY3MTM1NjgifQ==</vt:lpwstr>
  </property>
  <property fmtid="{D5CDD505-2E9C-101B-9397-08002B2CF9AE}" pid="7" name="KSOProductBuildVer">
    <vt:lpwstr>1033-12.1.0.26372</vt:lpwstr>
  </property>
  <property fmtid="{D5CDD505-2E9C-101B-9397-08002B2CF9AE}" pid="8" name="ICV">
    <vt:lpwstr>8F99C812EBE54EA4800DBD12AC38500B_13</vt:lpwstr>
  </property>
</Properties>
</file>